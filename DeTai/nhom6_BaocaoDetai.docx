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84E2B9" w14:textId="77777777" w:rsidR="004C3EE1" w:rsidRDefault="002D1D52">
      <w:r>
        <w:rPr>
          <w:noProof/>
        </w:rPr>
        <w:drawing>
          <wp:anchor distT="0" distB="0" distL="114300" distR="114300" simplePos="0" relativeHeight="251659264" behindDoc="1" locked="0" layoutInCell="1" allowOverlap="1" wp14:anchorId="2132C49A" wp14:editId="33AD1319">
            <wp:simplePos x="0" y="0"/>
            <wp:positionH relativeFrom="column">
              <wp:posOffset>247015</wp:posOffset>
            </wp:positionH>
            <wp:positionV relativeFrom="paragraph">
              <wp:posOffset>208280</wp:posOffset>
            </wp:positionV>
            <wp:extent cx="1722120" cy="750570"/>
            <wp:effectExtent l="0" t="0" r="0" b="0"/>
            <wp:wrapTight wrapText="bothSides">
              <wp:wrapPolygon edited="0">
                <wp:start x="5257" y="0"/>
                <wp:lineTo x="2389" y="4386"/>
                <wp:lineTo x="1673" y="6030"/>
                <wp:lineTo x="1673" y="9320"/>
                <wp:lineTo x="0" y="12609"/>
                <wp:lineTo x="0" y="13157"/>
                <wp:lineTo x="1673" y="18091"/>
                <wp:lineTo x="3345" y="20832"/>
                <wp:lineTo x="3584" y="20832"/>
                <wp:lineTo x="5257" y="20832"/>
                <wp:lineTo x="6929" y="20832"/>
                <wp:lineTo x="21027" y="18640"/>
                <wp:lineTo x="21265" y="13157"/>
                <wp:lineTo x="17442" y="10416"/>
                <wp:lineTo x="7646" y="9320"/>
                <wp:lineTo x="7168" y="4386"/>
                <wp:lineTo x="6212" y="0"/>
                <wp:lineTo x="5257"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22120" cy="750570"/>
                    </a:xfrm>
                    <a:prstGeom prst="rect">
                      <a:avLst/>
                    </a:prstGeom>
                  </pic:spPr>
                </pic:pic>
              </a:graphicData>
            </a:graphic>
          </wp:anchor>
        </w:drawing>
      </w:r>
    </w:p>
    <w:p w14:paraId="21FA9A9E" w14:textId="77777777" w:rsidR="004C3EE1" w:rsidRDefault="002D1D52">
      <w:pPr>
        <w:spacing w:after="0"/>
        <w:ind w:left="2940"/>
        <w:jc w:val="center"/>
        <w:rPr>
          <w:rFonts w:ascii="Cambria" w:hAnsi="Cambria"/>
          <w:b/>
          <w:color w:val="1F4E79" w:themeColor="accent1" w:themeShade="80"/>
          <w:sz w:val="28"/>
          <w:szCs w:val="28"/>
        </w:rPr>
      </w:pPr>
      <w:r>
        <w:rPr>
          <w:rFonts w:ascii="Cambria" w:hAnsi="Cambria"/>
          <w:b/>
          <w:color w:val="1F4E79" w:themeColor="accent1" w:themeShade="80"/>
          <w:sz w:val="28"/>
          <w:szCs w:val="28"/>
        </w:rPr>
        <w:t>Đại học công nghiệp Tp Hồ Chí Minh</w:t>
      </w:r>
    </w:p>
    <w:p w14:paraId="260A56D9" w14:textId="77777777" w:rsidR="004C3EE1" w:rsidRDefault="002D1D52">
      <w:pPr>
        <w:spacing w:after="0"/>
        <w:ind w:left="4200"/>
        <w:rPr>
          <w:rFonts w:ascii="Cambria" w:hAnsi="Cambria"/>
          <w:b/>
          <w:color w:val="C00000"/>
          <w:sz w:val="28"/>
          <w:szCs w:val="28"/>
        </w:rPr>
      </w:pPr>
      <w:r>
        <w:rPr>
          <w:rFonts w:ascii="Cambria" w:hAnsi="Cambria"/>
          <w:b/>
          <w:color w:val="C00000"/>
          <w:sz w:val="28"/>
          <w:szCs w:val="28"/>
        </w:rPr>
        <w:t xml:space="preserve">   Khoa công nghệ thông tin</w:t>
      </w:r>
    </w:p>
    <w:p w14:paraId="75B28631" w14:textId="77777777" w:rsidR="004C3EE1" w:rsidRDefault="004C3EE1">
      <w:pPr>
        <w:jc w:val="center"/>
        <w:rPr>
          <w:b/>
          <w:color w:val="C00000"/>
          <w:sz w:val="56"/>
          <w:szCs w:val="56"/>
          <w14:shadow w14:blurRad="38100" w14:dist="19050" w14:dir="2700000" w14:sx="100000" w14:sy="100000" w14:kx="0" w14:ky="0" w14:algn="tl">
            <w14:schemeClr w14:val="dk1">
              <w14:alpha w14:val="60000"/>
            </w14:schemeClr>
          </w14:shadow>
        </w:rPr>
      </w:pPr>
    </w:p>
    <w:p w14:paraId="5CD2EAF4" w14:textId="77777777" w:rsidR="004C3EE1" w:rsidRDefault="002D1D52">
      <w:pPr>
        <w:jc w:val="center"/>
        <w:rPr>
          <w:b/>
          <w:color w:val="C00000"/>
          <w:sz w:val="72"/>
          <w:szCs w:val="72"/>
          <w14:shadow w14:blurRad="38100" w14:dist="19050" w14:dir="2700000" w14:sx="100000" w14:sy="100000" w14:kx="0" w14:ky="0" w14:algn="tl">
            <w14:schemeClr w14:val="dk1">
              <w14:alpha w14:val="60000"/>
            </w14:schemeClr>
          </w14:shadow>
        </w:rPr>
      </w:pPr>
      <w:r>
        <w:rPr>
          <w:b/>
          <w:color w:val="C00000"/>
          <w:sz w:val="72"/>
          <w:szCs w:val="72"/>
          <w14:shadow w14:blurRad="38100" w14:dist="19050" w14:dir="2700000" w14:sx="100000" w14:sy="100000" w14:kx="0" w14:ky="0" w14:algn="tl">
            <w14:schemeClr w14:val="dk1">
              <w14:alpha w14:val="60000"/>
            </w14:schemeClr>
          </w14:shadow>
        </w:rPr>
        <w:t>Báo cáo tiểu luận</w:t>
      </w:r>
    </w:p>
    <w:p w14:paraId="228C74E0" w14:textId="77777777" w:rsidR="004C3EE1" w:rsidRDefault="002D1D52">
      <w:pPr>
        <w:jc w:val="center"/>
        <w:rPr>
          <w:b/>
          <w:color w:val="1F4E79" w:themeColor="accent1" w:themeShade="80"/>
          <w:sz w:val="28"/>
          <w:szCs w:val="28"/>
          <w14:shadow w14:blurRad="38100" w14:dist="19050" w14:dir="2700000" w14:sx="100000" w14:sy="100000" w14:kx="0" w14:ky="0" w14:algn="tl">
            <w14:schemeClr w14:val="dk1">
              <w14:alpha w14:val="60000"/>
            </w14:schemeClr>
          </w14:shadow>
        </w:rPr>
      </w:pPr>
      <w:r>
        <w:rPr>
          <w:color w:val="000000" w:themeColor="text1"/>
          <w:sz w:val="56"/>
          <w:szCs w:val="56"/>
          <w14:shadow w14:blurRad="38100" w14:dist="19050" w14:dir="2700000" w14:sx="100000" w14:sy="100000" w14:kx="0" w14:ky="0" w14:algn="tl">
            <w14:schemeClr w14:val="dk1">
              <w14:alpha w14:val="60000"/>
            </w14:schemeClr>
          </w14:shadow>
        </w:rPr>
        <w:t xml:space="preserve"> </w:t>
      </w:r>
      <w:r>
        <w:rPr>
          <w:b/>
          <w:color w:val="1F4E79" w:themeColor="accent1" w:themeShade="80"/>
          <w:sz w:val="28"/>
          <w:szCs w:val="28"/>
          <w14:shadow w14:blurRad="38100" w14:dist="19050" w14:dir="2700000" w14:sx="100000" w14:sy="100000" w14:kx="0" w14:ky="0" w14:algn="tl">
            <w14:schemeClr w14:val="dk1">
              <w14:alpha w14:val="60000"/>
            </w14:schemeClr>
          </w14:shadow>
        </w:rPr>
        <w:t>Môn học: QUẢN LÝ DỰ ÁN</w:t>
      </w:r>
    </w:p>
    <w:p w14:paraId="016C6DE0" w14:textId="77777777" w:rsidR="004C3EE1" w:rsidRDefault="002D1D52">
      <w:pPr>
        <w:jc w:val="center"/>
        <w:rPr>
          <w:b/>
          <w:color w:val="1F4E79" w:themeColor="accent1" w:themeShade="80"/>
          <w:sz w:val="28"/>
          <w:szCs w:val="28"/>
          <w14:shadow w14:blurRad="38100" w14:dist="19050" w14:dir="2700000" w14:sx="100000" w14:sy="100000" w14:kx="0" w14:ky="0" w14:algn="tl">
            <w14:schemeClr w14:val="dk1">
              <w14:alpha w14:val="60000"/>
            </w14:schemeClr>
          </w14:shadow>
        </w:rPr>
      </w:pPr>
      <w:r>
        <w:rPr>
          <w:b/>
          <w:color w:val="1F4E79" w:themeColor="accent1" w:themeShade="80"/>
          <w:sz w:val="28"/>
          <w:szCs w:val="28"/>
          <w14:shadow w14:blurRad="38100" w14:dist="19050" w14:dir="2700000" w14:sx="100000" w14:sy="100000" w14:kx="0" w14:ky="0" w14:algn="tl">
            <w14:schemeClr w14:val="dk1">
              <w14:alpha w14:val="60000"/>
            </w14:schemeClr>
          </w14:shadow>
        </w:rPr>
        <w:t>Giảng Viên:</w:t>
      </w:r>
      <w:r w:rsidR="00214D5C">
        <w:rPr>
          <w:b/>
          <w:color w:val="1F4E79" w:themeColor="accent1" w:themeShade="80"/>
          <w:sz w:val="28"/>
          <w:szCs w:val="28"/>
          <w14:shadow w14:blurRad="38100" w14:dist="19050" w14:dir="2700000" w14:sx="100000" w14:sy="100000" w14:kx="0" w14:ky="0" w14:algn="tl">
            <w14:schemeClr w14:val="dk1">
              <w14:alpha w14:val="60000"/>
            </w14:schemeClr>
          </w14:shadow>
        </w:rPr>
        <w:t xml:space="preserve"> Đặng Thị Thu Hà</w:t>
      </w:r>
    </w:p>
    <w:p w14:paraId="37BFDC34" w14:textId="77777777" w:rsidR="004C3EE1" w:rsidRDefault="002D1D52">
      <w:pPr>
        <w:jc w:val="center"/>
        <w:rPr>
          <w:b/>
          <w:color w:val="1F4E79" w:themeColor="accent1" w:themeShade="80"/>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1F4E79" w:themeColor="accent1" w:themeShade="80"/>
          <w:sz w:val="28"/>
          <w:szCs w:val="28"/>
          <w14:shadow w14:blurRad="38100" w14:dist="19050" w14:dir="2700000" w14:sx="100000" w14:sy="100000" w14:kx="0" w14:ky="0" w14:algn="tl">
            <w14:schemeClr w14:val="dk1">
              <w14:alpha w14:val="60000"/>
            </w14:schemeClr>
          </w14:shadow>
        </w:rPr>
        <w:t>Lớ</w:t>
      </w:r>
      <w:r w:rsidR="00214D5C">
        <w:rPr>
          <w:b/>
          <w:color w:val="1F4E79" w:themeColor="accent1" w:themeShade="80"/>
          <w:sz w:val="28"/>
          <w:szCs w:val="28"/>
          <w14:shadow w14:blurRad="38100" w14:dist="19050" w14:dir="2700000" w14:sx="100000" w14:sy="100000" w14:kx="0" w14:ky="0" w14:algn="tl">
            <w14:schemeClr w14:val="dk1">
              <w14:alpha w14:val="60000"/>
            </w14:schemeClr>
          </w14:shadow>
        </w:rPr>
        <w:t>p: DHKTPM14BTT</w:t>
      </w:r>
    </w:p>
    <w:p w14:paraId="566F88B6" w14:textId="77777777" w:rsidR="004C3EE1" w:rsidRDefault="002D1D52">
      <w:pPr>
        <w:jc w:val="center"/>
        <w:rPr>
          <w:b/>
          <w:color w:val="C00000"/>
          <w:sz w:val="40"/>
          <w:szCs w:val="40"/>
          <w14:shadow w14:blurRad="38100" w14:dist="19050" w14:dir="2700000" w14:sx="100000" w14:sy="100000" w14:kx="0" w14:ky="0" w14:algn="tl">
            <w14:schemeClr w14:val="dk1">
              <w14:alpha w14:val="60000"/>
            </w14:schemeClr>
          </w14:shadow>
        </w:rPr>
      </w:pPr>
      <w:r>
        <w:rPr>
          <w:b/>
          <w:color w:val="C00000"/>
          <w:sz w:val="40"/>
          <w:szCs w:val="40"/>
          <w14:shadow w14:blurRad="38100" w14:dist="19050" w14:dir="2700000" w14:sx="100000" w14:sy="100000" w14:kx="0" w14:ky="0" w14:algn="tl">
            <w14:schemeClr w14:val="dk1">
              <w14:alpha w14:val="60000"/>
            </w14:schemeClr>
          </w14:shadow>
        </w:rPr>
        <w:t xml:space="preserve">Đề tài: </w:t>
      </w:r>
      <w:r w:rsidR="00214D5C">
        <w:rPr>
          <w:b/>
          <w:color w:val="C00000"/>
          <w:sz w:val="40"/>
          <w:szCs w:val="40"/>
          <w14:shadow w14:blurRad="38100" w14:dist="19050" w14:dir="2700000" w14:sx="100000" w14:sy="100000" w14:kx="0" w14:ky="0" w14:algn="tl">
            <w14:schemeClr w14:val="dk1">
              <w14:alpha w14:val="60000"/>
            </w14:schemeClr>
          </w14:shadow>
        </w:rPr>
        <w:t>Phần mềm quản lý lao động SKD</w:t>
      </w:r>
    </w:p>
    <w:p w14:paraId="0FDCA0E9" w14:textId="77777777" w:rsidR="004C3EE1" w:rsidRDefault="00B60DA1">
      <w:pPr>
        <w:jc w:val="center"/>
        <w:rPr>
          <w:b/>
          <w:color w:val="C00000"/>
          <w14:shadow w14:blurRad="38100" w14:dist="19050" w14:dir="2700000" w14:sx="100000" w14:sy="100000" w14:kx="0" w14:ky="0" w14:algn="tl">
            <w14:schemeClr w14:val="dk1">
              <w14:alpha w14:val="60000"/>
            </w14:schemeClr>
          </w14:shadow>
        </w:rPr>
      </w:pPr>
      <w:r w:rsidRPr="00B60E7E">
        <w:rPr>
          <w:rFonts w:cstheme="minorHAnsi"/>
          <w:b/>
          <w:noProof/>
          <w:sz w:val="28"/>
          <w:szCs w:val="28"/>
        </w:rPr>
        <mc:AlternateContent>
          <mc:Choice Requires="wps">
            <w:drawing>
              <wp:anchor distT="45720" distB="45720" distL="114300" distR="114300" simplePos="0" relativeHeight="251661312" behindDoc="0" locked="0" layoutInCell="1" allowOverlap="1" wp14:anchorId="11C2870B" wp14:editId="6EC3661E">
                <wp:simplePos x="0" y="0"/>
                <wp:positionH relativeFrom="margin">
                  <wp:posOffset>461010</wp:posOffset>
                </wp:positionH>
                <wp:positionV relativeFrom="paragraph">
                  <wp:posOffset>97790</wp:posOffset>
                </wp:positionV>
                <wp:extent cx="4752975" cy="1404620"/>
                <wp:effectExtent l="0" t="0" r="0" b="254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1404620"/>
                        </a:xfrm>
                        <a:prstGeom prst="rect">
                          <a:avLst/>
                        </a:prstGeom>
                        <a:noFill/>
                        <a:ln w="9525">
                          <a:noFill/>
                          <a:miter lim="800000"/>
                          <a:headEnd/>
                          <a:tailEnd/>
                        </a:ln>
                      </wps:spPr>
                      <wps:txbx>
                        <w:txbxContent>
                          <w:p w14:paraId="176758C5" w14:textId="77777777" w:rsidR="00610535" w:rsidRPr="00900D8C" w:rsidRDefault="00610535" w:rsidP="00B60DA1">
                            <w:pPr>
                              <w:pStyle w:val="Header"/>
                              <w:rPr>
                                <w:rFonts w:ascii="Times New Roman" w:hAnsi="Times New Roman" w:cs="Times New Roman"/>
                                <w:sz w:val="32"/>
                                <w:szCs w:val="32"/>
                              </w:rPr>
                            </w:pPr>
                            <w:r w:rsidRPr="00900D8C">
                              <w:rPr>
                                <w:rFonts w:ascii="Times New Roman" w:hAnsi="Times New Roman" w:cs="Times New Roman"/>
                                <w:sz w:val="32"/>
                                <w:szCs w:val="32"/>
                              </w:rPr>
                              <w:t xml:space="preserve">             </w:t>
                            </w:r>
                          </w:p>
                          <w:p w14:paraId="72C53430" w14:textId="77777777" w:rsidR="00610535" w:rsidRPr="00B141EB" w:rsidRDefault="00610535" w:rsidP="00B60DA1">
                            <w:pPr>
                              <w:pStyle w:val="Header"/>
                              <w:rPr>
                                <w:rFonts w:ascii="Times New Roman" w:hAnsi="Times New Roman" w:cs="Times New Roman"/>
                                <w:i/>
                                <w:sz w:val="32"/>
                                <w:szCs w:val="32"/>
                              </w:rPr>
                            </w:pPr>
                            <w:r w:rsidRPr="00B141EB">
                              <w:rPr>
                                <w:rFonts w:ascii="Times New Roman" w:hAnsi="Times New Roman" w:cs="Times New Roman"/>
                                <w:b/>
                                <w:i/>
                                <w:sz w:val="32"/>
                                <w:szCs w:val="32"/>
                              </w:rPr>
                              <w:t>SVTH</w:t>
                            </w:r>
                            <w:r w:rsidRPr="00B141EB">
                              <w:rPr>
                                <w:rFonts w:ascii="Times New Roman" w:hAnsi="Times New Roman" w:cs="Times New Roman"/>
                                <w:i/>
                                <w:sz w:val="32"/>
                                <w:szCs w:val="32"/>
                              </w:rPr>
                              <w:t xml:space="preserve">:  </w:t>
                            </w:r>
                            <w:r w:rsidRPr="00B141EB">
                              <w:rPr>
                                <w:rFonts w:ascii="Times New Roman" w:hAnsi="Times New Roman" w:cs="Times New Roman"/>
                                <w:i/>
                                <w:sz w:val="32"/>
                                <w:szCs w:val="32"/>
                              </w:rPr>
                              <w:tab/>
                            </w:r>
                            <w:r w:rsidR="00214D5C">
                              <w:rPr>
                                <w:rFonts w:ascii="Times New Roman" w:hAnsi="Times New Roman" w:cs="Times New Roman"/>
                                <w:i/>
                                <w:sz w:val="32"/>
                                <w:szCs w:val="32"/>
                              </w:rPr>
                              <w:t xml:space="preserve">        </w:t>
                            </w:r>
                            <w:r w:rsidRPr="00B141EB">
                              <w:rPr>
                                <w:rFonts w:ascii="Times New Roman" w:hAnsi="Times New Roman" w:cs="Times New Roman"/>
                                <w:b/>
                                <w:i/>
                                <w:sz w:val="32"/>
                                <w:szCs w:val="32"/>
                              </w:rPr>
                              <w:t>Lớp</w:t>
                            </w:r>
                            <w:r w:rsidRPr="00B141EB">
                              <w:rPr>
                                <w:rFonts w:ascii="Times New Roman" w:hAnsi="Times New Roman" w:cs="Times New Roman"/>
                                <w:i/>
                                <w:sz w:val="32"/>
                                <w:szCs w:val="32"/>
                              </w:rPr>
                              <w:t>:</w:t>
                            </w:r>
                          </w:p>
                          <w:p w14:paraId="126FFF3D" w14:textId="77777777" w:rsidR="00610535" w:rsidRPr="00B141EB" w:rsidRDefault="00214D5C" w:rsidP="00B60DA1">
                            <w:pPr>
                              <w:pStyle w:val="Header"/>
                              <w:ind w:firstLine="270"/>
                              <w:rPr>
                                <w:rFonts w:ascii="Times New Roman" w:hAnsi="Times New Roman" w:cs="Times New Roman"/>
                                <w:i/>
                                <w:sz w:val="32"/>
                                <w:szCs w:val="32"/>
                              </w:rPr>
                            </w:pPr>
                            <w:r>
                              <w:rPr>
                                <w:rFonts w:ascii="Times New Roman" w:hAnsi="Times New Roman" w:cs="Times New Roman"/>
                                <w:i/>
                                <w:sz w:val="32"/>
                                <w:szCs w:val="32"/>
                              </w:rPr>
                              <w:t>19440351</w:t>
                            </w:r>
                            <w:r w:rsidR="00610535" w:rsidRPr="00B141EB">
                              <w:rPr>
                                <w:rFonts w:ascii="Times New Roman" w:hAnsi="Times New Roman" w:cs="Times New Roman"/>
                                <w:i/>
                                <w:sz w:val="32"/>
                                <w:szCs w:val="32"/>
                              </w:rPr>
                              <w:t xml:space="preserve">- </w:t>
                            </w:r>
                            <w:r>
                              <w:rPr>
                                <w:rFonts w:ascii="Times New Roman" w:hAnsi="Times New Roman" w:cs="Times New Roman"/>
                                <w:i/>
                                <w:sz w:val="32"/>
                                <w:szCs w:val="32"/>
                              </w:rPr>
                              <w:t>Phan Thanh Dân</w:t>
                            </w:r>
                            <w:r>
                              <w:rPr>
                                <w:rFonts w:ascii="Times New Roman" w:hAnsi="Times New Roman" w:cs="Times New Roman"/>
                                <w:i/>
                                <w:sz w:val="32"/>
                                <w:szCs w:val="32"/>
                              </w:rPr>
                              <w:tab/>
                              <w:t xml:space="preserve">         DHKTPM15ATT</w:t>
                            </w:r>
                          </w:p>
                          <w:p w14:paraId="6D9F8CEA" w14:textId="77777777" w:rsidR="00610535" w:rsidRPr="00B141EB" w:rsidRDefault="00214D5C" w:rsidP="00B60DA1">
                            <w:pPr>
                              <w:pStyle w:val="Header"/>
                              <w:ind w:firstLine="270"/>
                              <w:rPr>
                                <w:rFonts w:ascii="Times New Roman" w:hAnsi="Times New Roman" w:cs="Times New Roman"/>
                                <w:i/>
                                <w:sz w:val="32"/>
                                <w:szCs w:val="32"/>
                              </w:rPr>
                            </w:pPr>
                            <w:r>
                              <w:rPr>
                                <w:rFonts w:ascii="Times New Roman" w:hAnsi="Times New Roman" w:cs="Times New Roman"/>
                                <w:i/>
                                <w:sz w:val="32"/>
                                <w:szCs w:val="32"/>
                              </w:rPr>
                              <w:t>19471711</w:t>
                            </w:r>
                            <w:r w:rsidR="00610535" w:rsidRPr="00B141EB">
                              <w:rPr>
                                <w:rFonts w:ascii="Times New Roman" w:hAnsi="Times New Roman" w:cs="Times New Roman"/>
                                <w:i/>
                                <w:sz w:val="32"/>
                                <w:szCs w:val="32"/>
                              </w:rPr>
                              <w:t>-</w:t>
                            </w:r>
                            <w:r>
                              <w:rPr>
                                <w:rFonts w:ascii="Times New Roman" w:hAnsi="Times New Roman" w:cs="Times New Roman"/>
                                <w:i/>
                                <w:sz w:val="32"/>
                                <w:szCs w:val="32"/>
                              </w:rPr>
                              <w:t>Văn Anh Khoa</w:t>
                            </w:r>
                            <w:r>
                              <w:rPr>
                                <w:rFonts w:ascii="Times New Roman" w:hAnsi="Times New Roman" w:cs="Times New Roman"/>
                                <w:i/>
                                <w:sz w:val="32"/>
                                <w:szCs w:val="32"/>
                              </w:rPr>
                              <w:tab/>
                              <w:t xml:space="preserve">              DHKTPM15ATT</w:t>
                            </w:r>
                          </w:p>
                          <w:p w14:paraId="1CEDF155" w14:textId="77777777" w:rsidR="00610535" w:rsidRPr="00B141EB" w:rsidRDefault="00214D5C" w:rsidP="00B60DA1">
                            <w:pPr>
                              <w:pStyle w:val="Header"/>
                              <w:ind w:firstLine="270"/>
                              <w:rPr>
                                <w:rFonts w:ascii="Times New Roman" w:hAnsi="Times New Roman" w:cs="Times New Roman"/>
                                <w:i/>
                                <w:sz w:val="32"/>
                                <w:szCs w:val="32"/>
                              </w:rPr>
                            </w:pPr>
                            <w:r>
                              <w:rPr>
                                <w:rFonts w:ascii="Times New Roman" w:hAnsi="Times New Roman" w:cs="Times New Roman"/>
                                <w:i/>
                                <w:sz w:val="32"/>
                                <w:szCs w:val="32"/>
                              </w:rPr>
                              <w:t>19476471</w:t>
                            </w:r>
                            <w:r w:rsidR="00610535" w:rsidRPr="00B141EB">
                              <w:rPr>
                                <w:rFonts w:ascii="Times New Roman" w:hAnsi="Times New Roman" w:cs="Times New Roman"/>
                                <w:i/>
                                <w:sz w:val="32"/>
                                <w:szCs w:val="32"/>
                              </w:rPr>
                              <w:t>-</w:t>
                            </w:r>
                            <w:r>
                              <w:rPr>
                                <w:rFonts w:ascii="Times New Roman" w:hAnsi="Times New Roman" w:cs="Times New Roman"/>
                                <w:i/>
                                <w:sz w:val="32"/>
                                <w:szCs w:val="32"/>
                              </w:rPr>
                              <w:t>Nguyễn Hoàng Sang</w:t>
                            </w:r>
                            <w:r w:rsidR="00610535" w:rsidRPr="00B141EB">
                              <w:rPr>
                                <w:rFonts w:ascii="Times New Roman" w:hAnsi="Times New Roman" w:cs="Times New Roman"/>
                                <w:i/>
                                <w:sz w:val="32"/>
                                <w:szCs w:val="32"/>
                              </w:rPr>
                              <w:tab/>
                            </w:r>
                            <w:r>
                              <w:rPr>
                                <w:rFonts w:ascii="Times New Roman" w:hAnsi="Times New Roman" w:cs="Times New Roman"/>
                                <w:i/>
                                <w:sz w:val="32"/>
                                <w:szCs w:val="32"/>
                              </w:rPr>
                              <w:t xml:space="preserve">    DHKTPM15ATT</w:t>
                            </w:r>
                          </w:p>
                          <w:p w14:paraId="6F501B53" w14:textId="77777777" w:rsidR="00610535" w:rsidRPr="00B141EB" w:rsidRDefault="00610535" w:rsidP="00B60DA1">
                            <w:pPr>
                              <w:pStyle w:val="Header"/>
                              <w:ind w:firstLine="270"/>
                              <w:rPr>
                                <w:rFonts w:ascii="Times New Roman" w:hAnsi="Times New Roman" w:cs="Times New Roman"/>
                                <w:i/>
                                <w:sz w:val="32"/>
                                <w:szCs w:val="32"/>
                              </w:rPr>
                            </w:pPr>
                            <w:r w:rsidRPr="00B141EB">
                              <w:rPr>
                                <w:rFonts w:ascii="Times New Roman" w:hAnsi="Times New Roman" w:cs="Times New Roman"/>
                                <w:i/>
                                <w:sz w:val="32"/>
                                <w:szCs w:val="3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1C2870B" id="_x0000_t202" coordsize="21600,21600" o:spt="202" path="m,l,21600r21600,l21600,xe">
                <v:stroke joinstyle="miter"/>
                <v:path gradientshapeok="t" o:connecttype="rect"/>
              </v:shapetype>
              <v:shape id="Text Box 2" o:spid="_x0000_s1026" type="#_x0000_t202" style="position:absolute;left:0;text-align:left;margin-left:36.3pt;margin-top:7.7pt;width:374.2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" filled="f" stroked="f">
                <v:textbox style="mso-fit-shape-to-text:t">
                  <w:txbxContent>
                    <w:p w14:paraId="176758C5" w14:textId="77777777" w:rsidR="00610535" w:rsidRPr="00900D8C" w:rsidRDefault="00610535" w:rsidP="00B60DA1">
                      <w:pPr>
                        <w:pStyle w:val="Header"/>
                        <w:rPr>
                          <w:rFonts w:ascii="Times New Roman" w:hAnsi="Times New Roman" w:cs="Times New Roman"/>
                          <w:sz w:val="32"/>
                          <w:szCs w:val="32"/>
                        </w:rPr>
                      </w:pPr>
                      <w:r w:rsidRPr="00900D8C">
                        <w:rPr>
                          <w:rFonts w:ascii="Times New Roman" w:hAnsi="Times New Roman" w:cs="Times New Roman"/>
                          <w:sz w:val="32"/>
                          <w:szCs w:val="32"/>
                        </w:rPr>
                        <w:t xml:space="preserve">             </w:t>
                      </w:r>
                    </w:p>
                    <w:p w14:paraId="72C53430" w14:textId="77777777" w:rsidR="00610535" w:rsidRPr="00B141EB" w:rsidRDefault="00610535" w:rsidP="00B60DA1">
                      <w:pPr>
                        <w:pStyle w:val="Header"/>
                        <w:rPr>
                          <w:rFonts w:ascii="Times New Roman" w:hAnsi="Times New Roman" w:cs="Times New Roman"/>
                          <w:i/>
                          <w:sz w:val="32"/>
                          <w:szCs w:val="32"/>
                        </w:rPr>
                      </w:pPr>
                      <w:r w:rsidRPr="00B141EB">
                        <w:rPr>
                          <w:rFonts w:ascii="Times New Roman" w:hAnsi="Times New Roman" w:cs="Times New Roman"/>
                          <w:b/>
                          <w:i/>
                          <w:sz w:val="32"/>
                          <w:szCs w:val="32"/>
                        </w:rPr>
                        <w:t>SVTH</w:t>
                      </w:r>
                      <w:r w:rsidRPr="00B141EB">
                        <w:rPr>
                          <w:rFonts w:ascii="Times New Roman" w:hAnsi="Times New Roman" w:cs="Times New Roman"/>
                          <w:i/>
                          <w:sz w:val="32"/>
                          <w:szCs w:val="32"/>
                        </w:rPr>
                        <w:t xml:space="preserve">:  </w:t>
                      </w:r>
                      <w:r w:rsidRPr="00B141EB">
                        <w:rPr>
                          <w:rFonts w:ascii="Times New Roman" w:hAnsi="Times New Roman" w:cs="Times New Roman"/>
                          <w:i/>
                          <w:sz w:val="32"/>
                          <w:szCs w:val="32"/>
                        </w:rPr>
                        <w:tab/>
                      </w:r>
                      <w:r w:rsidR="00214D5C">
                        <w:rPr>
                          <w:rFonts w:ascii="Times New Roman" w:hAnsi="Times New Roman" w:cs="Times New Roman"/>
                          <w:i/>
                          <w:sz w:val="32"/>
                          <w:szCs w:val="32"/>
                        </w:rPr>
                        <w:t xml:space="preserve">        </w:t>
                      </w:r>
                      <w:r w:rsidRPr="00B141EB">
                        <w:rPr>
                          <w:rFonts w:ascii="Times New Roman" w:hAnsi="Times New Roman" w:cs="Times New Roman"/>
                          <w:b/>
                          <w:i/>
                          <w:sz w:val="32"/>
                          <w:szCs w:val="32"/>
                        </w:rPr>
                        <w:t>Lớp</w:t>
                      </w:r>
                      <w:r w:rsidRPr="00B141EB">
                        <w:rPr>
                          <w:rFonts w:ascii="Times New Roman" w:hAnsi="Times New Roman" w:cs="Times New Roman"/>
                          <w:i/>
                          <w:sz w:val="32"/>
                          <w:szCs w:val="32"/>
                        </w:rPr>
                        <w:t>:</w:t>
                      </w:r>
                    </w:p>
                    <w:p w14:paraId="126FFF3D" w14:textId="77777777" w:rsidR="00610535" w:rsidRPr="00B141EB" w:rsidRDefault="00214D5C" w:rsidP="00B60DA1">
                      <w:pPr>
                        <w:pStyle w:val="Header"/>
                        <w:ind w:firstLine="270"/>
                        <w:rPr>
                          <w:rFonts w:ascii="Times New Roman" w:hAnsi="Times New Roman" w:cs="Times New Roman"/>
                          <w:i/>
                          <w:sz w:val="32"/>
                          <w:szCs w:val="32"/>
                        </w:rPr>
                      </w:pPr>
                      <w:r>
                        <w:rPr>
                          <w:rFonts w:ascii="Times New Roman" w:hAnsi="Times New Roman" w:cs="Times New Roman"/>
                          <w:i/>
                          <w:sz w:val="32"/>
                          <w:szCs w:val="32"/>
                        </w:rPr>
                        <w:t>19440351</w:t>
                      </w:r>
                      <w:r w:rsidR="00610535" w:rsidRPr="00B141EB">
                        <w:rPr>
                          <w:rFonts w:ascii="Times New Roman" w:hAnsi="Times New Roman" w:cs="Times New Roman"/>
                          <w:i/>
                          <w:sz w:val="32"/>
                          <w:szCs w:val="32"/>
                        </w:rPr>
                        <w:t xml:space="preserve">- </w:t>
                      </w:r>
                      <w:r>
                        <w:rPr>
                          <w:rFonts w:ascii="Times New Roman" w:hAnsi="Times New Roman" w:cs="Times New Roman"/>
                          <w:i/>
                          <w:sz w:val="32"/>
                          <w:szCs w:val="32"/>
                        </w:rPr>
                        <w:t>Phan Thanh Dân</w:t>
                      </w:r>
                      <w:r>
                        <w:rPr>
                          <w:rFonts w:ascii="Times New Roman" w:hAnsi="Times New Roman" w:cs="Times New Roman"/>
                          <w:i/>
                          <w:sz w:val="32"/>
                          <w:szCs w:val="32"/>
                        </w:rPr>
                        <w:tab/>
                        <w:t xml:space="preserve">         DHKTPM15ATT</w:t>
                      </w:r>
                    </w:p>
                    <w:p w14:paraId="6D9F8CEA" w14:textId="77777777" w:rsidR="00610535" w:rsidRPr="00B141EB" w:rsidRDefault="00214D5C" w:rsidP="00B60DA1">
                      <w:pPr>
                        <w:pStyle w:val="Header"/>
                        <w:ind w:firstLine="270"/>
                        <w:rPr>
                          <w:rFonts w:ascii="Times New Roman" w:hAnsi="Times New Roman" w:cs="Times New Roman"/>
                          <w:i/>
                          <w:sz w:val="32"/>
                          <w:szCs w:val="32"/>
                        </w:rPr>
                      </w:pPr>
                      <w:r>
                        <w:rPr>
                          <w:rFonts w:ascii="Times New Roman" w:hAnsi="Times New Roman" w:cs="Times New Roman"/>
                          <w:i/>
                          <w:sz w:val="32"/>
                          <w:szCs w:val="32"/>
                        </w:rPr>
                        <w:t>19471711</w:t>
                      </w:r>
                      <w:r w:rsidR="00610535" w:rsidRPr="00B141EB">
                        <w:rPr>
                          <w:rFonts w:ascii="Times New Roman" w:hAnsi="Times New Roman" w:cs="Times New Roman"/>
                          <w:i/>
                          <w:sz w:val="32"/>
                          <w:szCs w:val="32"/>
                        </w:rPr>
                        <w:t>-</w:t>
                      </w:r>
                      <w:r>
                        <w:rPr>
                          <w:rFonts w:ascii="Times New Roman" w:hAnsi="Times New Roman" w:cs="Times New Roman"/>
                          <w:i/>
                          <w:sz w:val="32"/>
                          <w:szCs w:val="32"/>
                        </w:rPr>
                        <w:t>Văn Anh Khoa</w:t>
                      </w:r>
                      <w:r>
                        <w:rPr>
                          <w:rFonts w:ascii="Times New Roman" w:hAnsi="Times New Roman" w:cs="Times New Roman"/>
                          <w:i/>
                          <w:sz w:val="32"/>
                          <w:szCs w:val="32"/>
                        </w:rPr>
                        <w:tab/>
                        <w:t xml:space="preserve">              DHKTPM15ATT</w:t>
                      </w:r>
                    </w:p>
                    <w:p w14:paraId="1CEDF155" w14:textId="77777777" w:rsidR="00610535" w:rsidRPr="00B141EB" w:rsidRDefault="00214D5C" w:rsidP="00B60DA1">
                      <w:pPr>
                        <w:pStyle w:val="Header"/>
                        <w:ind w:firstLine="270"/>
                        <w:rPr>
                          <w:rFonts w:ascii="Times New Roman" w:hAnsi="Times New Roman" w:cs="Times New Roman"/>
                          <w:i/>
                          <w:sz w:val="32"/>
                          <w:szCs w:val="32"/>
                        </w:rPr>
                      </w:pPr>
                      <w:r>
                        <w:rPr>
                          <w:rFonts w:ascii="Times New Roman" w:hAnsi="Times New Roman" w:cs="Times New Roman"/>
                          <w:i/>
                          <w:sz w:val="32"/>
                          <w:szCs w:val="32"/>
                        </w:rPr>
                        <w:t>19476471</w:t>
                      </w:r>
                      <w:r w:rsidR="00610535" w:rsidRPr="00B141EB">
                        <w:rPr>
                          <w:rFonts w:ascii="Times New Roman" w:hAnsi="Times New Roman" w:cs="Times New Roman"/>
                          <w:i/>
                          <w:sz w:val="32"/>
                          <w:szCs w:val="32"/>
                        </w:rPr>
                        <w:t>-</w:t>
                      </w:r>
                      <w:r>
                        <w:rPr>
                          <w:rFonts w:ascii="Times New Roman" w:hAnsi="Times New Roman" w:cs="Times New Roman"/>
                          <w:i/>
                          <w:sz w:val="32"/>
                          <w:szCs w:val="32"/>
                        </w:rPr>
                        <w:t>Nguyễn Hoàng Sang</w:t>
                      </w:r>
                      <w:r w:rsidR="00610535" w:rsidRPr="00B141EB">
                        <w:rPr>
                          <w:rFonts w:ascii="Times New Roman" w:hAnsi="Times New Roman" w:cs="Times New Roman"/>
                          <w:i/>
                          <w:sz w:val="32"/>
                          <w:szCs w:val="32"/>
                        </w:rPr>
                        <w:tab/>
                      </w:r>
                      <w:r>
                        <w:rPr>
                          <w:rFonts w:ascii="Times New Roman" w:hAnsi="Times New Roman" w:cs="Times New Roman"/>
                          <w:i/>
                          <w:sz w:val="32"/>
                          <w:szCs w:val="32"/>
                        </w:rPr>
                        <w:t xml:space="preserve">    DHKTPM15ATT</w:t>
                      </w:r>
                    </w:p>
                    <w:p w14:paraId="6F501B53" w14:textId="77777777" w:rsidR="00610535" w:rsidRPr="00B141EB" w:rsidRDefault="00610535" w:rsidP="00B60DA1">
                      <w:pPr>
                        <w:pStyle w:val="Header"/>
                        <w:ind w:firstLine="270"/>
                        <w:rPr>
                          <w:rFonts w:ascii="Times New Roman" w:hAnsi="Times New Roman" w:cs="Times New Roman"/>
                          <w:i/>
                          <w:sz w:val="32"/>
                          <w:szCs w:val="32"/>
                        </w:rPr>
                      </w:pPr>
                      <w:r w:rsidRPr="00B141EB">
                        <w:rPr>
                          <w:rFonts w:ascii="Times New Roman" w:hAnsi="Times New Roman" w:cs="Times New Roman"/>
                          <w:i/>
                          <w:sz w:val="32"/>
                          <w:szCs w:val="32"/>
                        </w:rPr>
                        <w:t>…</w:t>
                      </w:r>
                    </w:p>
                  </w:txbxContent>
                </v:textbox>
                <w10:wrap type="square" anchorx="margin"/>
              </v:shape>
            </w:pict>
          </mc:Fallback>
        </mc:AlternateContent>
      </w:r>
    </w:p>
    <w:p w14:paraId="1E15C89D" w14:textId="77777777" w:rsidR="00BC40A9" w:rsidRDefault="00BC40A9">
      <w:pPr>
        <w:pStyle w:val="ListParagraph"/>
        <w:ind w:left="0"/>
      </w:pPr>
    </w:p>
    <w:p w14:paraId="44BDEAD4" w14:textId="77777777" w:rsidR="00B60DA1" w:rsidRDefault="00B60DA1">
      <w:pPr>
        <w:pStyle w:val="ListParagraph"/>
        <w:ind w:left="0"/>
      </w:pPr>
    </w:p>
    <w:p w14:paraId="44E69EE8" w14:textId="77777777" w:rsidR="00B60DA1" w:rsidRDefault="00B60DA1">
      <w:pPr>
        <w:pStyle w:val="ListParagraph"/>
        <w:ind w:left="0"/>
      </w:pPr>
    </w:p>
    <w:p w14:paraId="5E6B0697" w14:textId="77777777" w:rsidR="00B60DA1" w:rsidRDefault="00B60DA1">
      <w:pPr>
        <w:pStyle w:val="ListParagraph"/>
        <w:ind w:left="0"/>
      </w:pPr>
    </w:p>
    <w:p w14:paraId="4AE8C6AA" w14:textId="77777777" w:rsidR="00B60DA1" w:rsidRDefault="00B60DA1">
      <w:pPr>
        <w:pStyle w:val="ListParagraph"/>
        <w:ind w:left="0"/>
      </w:pPr>
    </w:p>
    <w:p w14:paraId="5F1A529B" w14:textId="77777777" w:rsidR="004C3EE1" w:rsidRDefault="004C3EE1">
      <w:pPr>
        <w:pStyle w:val="ListParagraph"/>
        <w:ind w:left="0"/>
      </w:pPr>
    </w:p>
    <w:p w14:paraId="0FDFDEE6" w14:textId="77777777" w:rsidR="00BC40A9" w:rsidRDefault="002D1D52">
      <w:pPr>
        <w:pStyle w:val="ListParagraph"/>
        <w:ind w:left="0"/>
        <w:jc w:val="center"/>
        <w:rPr>
          <w:i/>
        </w:rPr>
      </w:pPr>
      <w:r>
        <w:rPr>
          <w:i/>
        </w:rPr>
        <w:t>TPHCM</w:t>
      </w:r>
      <w:r w:rsidR="0035022D">
        <w:rPr>
          <w:i/>
        </w:rPr>
        <w:t>,</w:t>
      </w:r>
      <w:r>
        <w:rPr>
          <w:i/>
        </w:rPr>
        <w:t xml:space="preserve"> ngày </w:t>
      </w:r>
      <w:r w:rsidR="00FE0DF8">
        <w:rPr>
          <w:i/>
        </w:rPr>
        <w:t>12</w:t>
      </w:r>
      <w:r>
        <w:rPr>
          <w:i/>
        </w:rPr>
        <w:t xml:space="preserve"> </w:t>
      </w:r>
      <w:r w:rsidR="00FE0DF8">
        <w:rPr>
          <w:i/>
        </w:rPr>
        <w:t>tháng 11</w:t>
      </w:r>
      <w:r>
        <w:rPr>
          <w:i/>
        </w:rPr>
        <w:t xml:space="preserve"> năm 202</w:t>
      </w:r>
      <w:r w:rsidR="00B60DA1">
        <w:rPr>
          <w:i/>
        </w:rPr>
        <w:t>1</w:t>
      </w:r>
    </w:p>
    <w:p w14:paraId="1A76E830" w14:textId="77777777" w:rsidR="00BC40A9" w:rsidRDefault="00BC40A9">
      <w:pPr>
        <w:spacing w:after="0" w:line="240" w:lineRule="auto"/>
        <w:jc w:val="left"/>
        <w:rPr>
          <w:i/>
        </w:rPr>
      </w:pPr>
      <w:r>
        <w:rPr>
          <w:i/>
        </w:rPr>
        <w:br w:type="page"/>
      </w:r>
    </w:p>
    <w:p w14:paraId="5EB6299D" w14:textId="77777777" w:rsidR="004C3EE1" w:rsidRDefault="002D1D52" w:rsidP="00085AD6">
      <w:r>
        <w:lastRenderedPageBreak/>
        <w:t>Mục lục</w:t>
      </w:r>
    </w:p>
    <w:p w14:paraId="0D676460" w14:textId="77777777" w:rsidR="00E556DF" w:rsidRDefault="002D1D52">
      <w:pPr>
        <w:pStyle w:val="TOC1"/>
        <w:tabs>
          <w:tab w:val="right" w:leader="dot" w:pos="8486"/>
        </w:tabs>
        <w:rPr>
          <w:rFonts w:asciiTheme="minorHAnsi" w:eastAsiaTheme="minorEastAsia" w:hAnsiTheme="minorHAnsi"/>
          <w:b w:val="0"/>
          <w:noProof/>
          <w:color w:val="auto"/>
          <w:sz w:val="22"/>
        </w:rPr>
      </w:pPr>
      <w:r>
        <w:fldChar w:fldCharType="begin"/>
      </w:r>
      <w:r>
        <w:instrText xml:space="preserve"> TOC \o "1-4" \h \z \u </w:instrText>
      </w:r>
      <w:r>
        <w:fldChar w:fldCharType="separate"/>
      </w:r>
      <w:hyperlink w:anchor="_Toc86065640" w:history="1">
        <w:r w:rsidR="00E556DF" w:rsidRPr="00B40C57">
          <w:rPr>
            <w:rStyle w:val="Hyperlink"/>
            <w:noProof/>
          </w:rPr>
          <w:t>BẢNG ĐÁNH GIÁ</w:t>
        </w:r>
        <w:r w:rsidR="00E556DF">
          <w:rPr>
            <w:noProof/>
            <w:webHidden/>
          </w:rPr>
          <w:tab/>
        </w:r>
        <w:r w:rsidR="00E556DF">
          <w:rPr>
            <w:noProof/>
            <w:webHidden/>
          </w:rPr>
          <w:fldChar w:fldCharType="begin"/>
        </w:r>
        <w:r w:rsidR="00E556DF">
          <w:rPr>
            <w:noProof/>
            <w:webHidden/>
          </w:rPr>
          <w:instrText xml:space="preserve"> PAGEREF _Toc86065640 \h </w:instrText>
        </w:r>
        <w:r w:rsidR="00E556DF">
          <w:rPr>
            <w:noProof/>
            <w:webHidden/>
          </w:rPr>
        </w:r>
        <w:r w:rsidR="00E556DF">
          <w:rPr>
            <w:noProof/>
            <w:webHidden/>
          </w:rPr>
          <w:fldChar w:fldCharType="separate"/>
        </w:r>
        <w:r w:rsidR="00E556DF">
          <w:rPr>
            <w:noProof/>
            <w:webHidden/>
          </w:rPr>
          <w:t>4</w:t>
        </w:r>
        <w:r w:rsidR="00E556DF">
          <w:rPr>
            <w:noProof/>
            <w:webHidden/>
          </w:rPr>
          <w:fldChar w:fldCharType="end"/>
        </w:r>
      </w:hyperlink>
    </w:p>
    <w:p w14:paraId="52825F69" w14:textId="77777777" w:rsidR="00E556DF" w:rsidRDefault="00E556DF">
      <w:pPr>
        <w:pStyle w:val="TOC1"/>
        <w:tabs>
          <w:tab w:val="left" w:pos="1760"/>
          <w:tab w:val="right" w:leader="dot" w:pos="8486"/>
        </w:tabs>
        <w:rPr>
          <w:rFonts w:asciiTheme="minorHAnsi" w:eastAsiaTheme="minorEastAsia" w:hAnsiTheme="minorHAnsi"/>
          <w:b w:val="0"/>
          <w:noProof/>
          <w:color w:val="auto"/>
          <w:sz w:val="22"/>
        </w:rPr>
      </w:pPr>
      <w:hyperlink w:anchor="_Toc86065641" w:history="1">
        <w:r w:rsidRPr="00B40C57">
          <w:rPr>
            <w:rStyle w:val="Hyperlink"/>
            <w:noProof/>
          </w:rPr>
          <w:t>CHƯƠNG I.</w:t>
        </w:r>
        <w:r>
          <w:rPr>
            <w:rFonts w:asciiTheme="minorHAnsi" w:eastAsiaTheme="minorEastAsia" w:hAnsiTheme="minorHAnsi"/>
            <w:b w:val="0"/>
            <w:noProof/>
            <w:color w:val="auto"/>
            <w:sz w:val="22"/>
          </w:rPr>
          <w:tab/>
        </w:r>
        <w:r w:rsidRPr="00B40C57">
          <w:rPr>
            <w:rStyle w:val="Hyperlink"/>
            <w:noProof/>
          </w:rPr>
          <w:t>GIỚI THIỆU TỔNG QUAN VỀ DỰ ÁN</w:t>
        </w:r>
        <w:r>
          <w:rPr>
            <w:noProof/>
            <w:webHidden/>
          </w:rPr>
          <w:tab/>
        </w:r>
        <w:r>
          <w:rPr>
            <w:noProof/>
            <w:webHidden/>
          </w:rPr>
          <w:fldChar w:fldCharType="begin"/>
        </w:r>
        <w:r>
          <w:rPr>
            <w:noProof/>
            <w:webHidden/>
          </w:rPr>
          <w:instrText xml:space="preserve"> PAGEREF _Toc86065641 \h </w:instrText>
        </w:r>
        <w:r>
          <w:rPr>
            <w:noProof/>
            <w:webHidden/>
          </w:rPr>
        </w:r>
        <w:r>
          <w:rPr>
            <w:noProof/>
            <w:webHidden/>
          </w:rPr>
          <w:fldChar w:fldCharType="separate"/>
        </w:r>
        <w:r>
          <w:rPr>
            <w:noProof/>
            <w:webHidden/>
          </w:rPr>
          <w:t>5</w:t>
        </w:r>
        <w:r>
          <w:rPr>
            <w:noProof/>
            <w:webHidden/>
          </w:rPr>
          <w:fldChar w:fldCharType="end"/>
        </w:r>
      </w:hyperlink>
    </w:p>
    <w:p w14:paraId="6E93233F" w14:textId="77777777" w:rsidR="00E556DF" w:rsidRDefault="00E556DF">
      <w:pPr>
        <w:pStyle w:val="TOC2"/>
        <w:tabs>
          <w:tab w:val="left" w:pos="780"/>
          <w:tab w:val="right" w:leader="dot" w:pos="8486"/>
        </w:tabs>
        <w:rPr>
          <w:rFonts w:asciiTheme="minorHAnsi" w:eastAsiaTheme="minorEastAsia" w:hAnsiTheme="minorHAnsi"/>
          <w:b w:val="0"/>
          <w:noProof/>
          <w:color w:val="auto"/>
          <w:sz w:val="22"/>
        </w:rPr>
      </w:pPr>
      <w:hyperlink w:anchor="_Toc86065642" w:history="1">
        <w:r w:rsidRPr="00B40C57">
          <w:rPr>
            <w:rStyle w:val="Hyperlink"/>
            <w:noProof/>
          </w:rPr>
          <w:t>1.</w:t>
        </w:r>
        <w:r>
          <w:rPr>
            <w:rFonts w:asciiTheme="minorHAnsi" w:eastAsiaTheme="minorEastAsia" w:hAnsiTheme="minorHAnsi"/>
            <w:b w:val="0"/>
            <w:noProof/>
            <w:color w:val="auto"/>
            <w:sz w:val="22"/>
          </w:rPr>
          <w:tab/>
        </w:r>
        <w:r w:rsidRPr="00B40C57">
          <w:rPr>
            <w:rStyle w:val="Hyperlink"/>
            <w:noProof/>
          </w:rPr>
          <w:t>Thông tin của dự án</w:t>
        </w:r>
        <w:r>
          <w:rPr>
            <w:noProof/>
            <w:webHidden/>
          </w:rPr>
          <w:tab/>
        </w:r>
        <w:r>
          <w:rPr>
            <w:noProof/>
            <w:webHidden/>
          </w:rPr>
          <w:fldChar w:fldCharType="begin"/>
        </w:r>
        <w:r>
          <w:rPr>
            <w:noProof/>
            <w:webHidden/>
          </w:rPr>
          <w:instrText xml:space="preserve"> PAGEREF _Toc86065642 \h </w:instrText>
        </w:r>
        <w:r>
          <w:rPr>
            <w:noProof/>
            <w:webHidden/>
          </w:rPr>
        </w:r>
        <w:r>
          <w:rPr>
            <w:noProof/>
            <w:webHidden/>
          </w:rPr>
          <w:fldChar w:fldCharType="separate"/>
        </w:r>
        <w:r>
          <w:rPr>
            <w:noProof/>
            <w:webHidden/>
          </w:rPr>
          <w:t>5</w:t>
        </w:r>
        <w:r>
          <w:rPr>
            <w:noProof/>
            <w:webHidden/>
          </w:rPr>
          <w:fldChar w:fldCharType="end"/>
        </w:r>
      </w:hyperlink>
    </w:p>
    <w:p w14:paraId="1DBC1B81" w14:textId="77777777" w:rsidR="00E556DF" w:rsidRDefault="00E556DF">
      <w:pPr>
        <w:pStyle w:val="TOC3"/>
        <w:tabs>
          <w:tab w:val="left" w:pos="1320"/>
          <w:tab w:val="right" w:leader="dot" w:pos="8486"/>
        </w:tabs>
        <w:rPr>
          <w:rFonts w:asciiTheme="minorHAnsi" w:eastAsiaTheme="minorEastAsia" w:hAnsiTheme="minorHAnsi"/>
          <w:noProof/>
          <w:color w:val="auto"/>
          <w:sz w:val="22"/>
        </w:rPr>
      </w:pPr>
      <w:hyperlink w:anchor="_Toc86065643" w:history="1">
        <w:r w:rsidRPr="00B40C57">
          <w:rPr>
            <w:rStyle w:val="Hyperlink"/>
            <w:noProof/>
          </w:rPr>
          <w:t>1.1.</w:t>
        </w:r>
        <w:r>
          <w:rPr>
            <w:rFonts w:asciiTheme="minorHAnsi" w:eastAsiaTheme="minorEastAsia" w:hAnsiTheme="minorHAnsi"/>
            <w:noProof/>
            <w:color w:val="auto"/>
            <w:sz w:val="22"/>
          </w:rPr>
          <w:tab/>
        </w:r>
        <w:r w:rsidRPr="00B40C57">
          <w:rPr>
            <w:rStyle w:val="Hyperlink"/>
            <w:noProof/>
          </w:rPr>
          <w:t>Tên dự án</w:t>
        </w:r>
        <w:r>
          <w:rPr>
            <w:noProof/>
            <w:webHidden/>
          </w:rPr>
          <w:tab/>
        </w:r>
        <w:r>
          <w:rPr>
            <w:noProof/>
            <w:webHidden/>
          </w:rPr>
          <w:fldChar w:fldCharType="begin"/>
        </w:r>
        <w:r>
          <w:rPr>
            <w:noProof/>
            <w:webHidden/>
          </w:rPr>
          <w:instrText xml:space="preserve"> PAGEREF _Toc86065643 \h </w:instrText>
        </w:r>
        <w:r>
          <w:rPr>
            <w:noProof/>
            <w:webHidden/>
          </w:rPr>
        </w:r>
        <w:r>
          <w:rPr>
            <w:noProof/>
            <w:webHidden/>
          </w:rPr>
          <w:fldChar w:fldCharType="separate"/>
        </w:r>
        <w:r>
          <w:rPr>
            <w:noProof/>
            <w:webHidden/>
          </w:rPr>
          <w:t>5</w:t>
        </w:r>
        <w:r>
          <w:rPr>
            <w:noProof/>
            <w:webHidden/>
          </w:rPr>
          <w:fldChar w:fldCharType="end"/>
        </w:r>
      </w:hyperlink>
    </w:p>
    <w:p w14:paraId="5477E1D4" w14:textId="77777777" w:rsidR="00E556DF" w:rsidRDefault="00E556DF">
      <w:pPr>
        <w:pStyle w:val="TOC3"/>
        <w:tabs>
          <w:tab w:val="left" w:pos="1320"/>
          <w:tab w:val="right" w:leader="dot" w:pos="8486"/>
        </w:tabs>
        <w:rPr>
          <w:rFonts w:asciiTheme="minorHAnsi" w:eastAsiaTheme="minorEastAsia" w:hAnsiTheme="minorHAnsi"/>
          <w:noProof/>
          <w:color w:val="auto"/>
          <w:sz w:val="22"/>
        </w:rPr>
      </w:pPr>
      <w:hyperlink w:anchor="_Toc86065644" w:history="1">
        <w:r w:rsidRPr="00B40C57">
          <w:rPr>
            <w:rStyle w:val="Hyperlink"/>
            <w:noProof/>
          </w:rPr>
          <w:t>1.2.</w:t>
        </w:r>
        <w:r>
          <w:rPr>
            <w:rFonts w:asciiTheme="minorHAnsi" w:eastAsiaTheme="minorEastAsia" w:hAnsiTheme="minorHAnsi"/>
            <w:noProof/>
            <w:color w:val="auto"/>
            <w:sz w:val="22"/>
          </w:rPr>
          <w:tab/>
        </w:r>
        <w:r w:rsidRPr="00B40C57">
          <w:rPr>
            <w:rStyle w:val="Hyperlink"/>
            <w:noProof/>
          </w:rPr>
          <w:t>Mô tả dự án:</w:t>
        </w:r>
        <w:r>
          <w:rPr>
            <w:noProof/>
            <w:webHidden/>
          </w:rPr>
          <w:tab/>
        </w:r>
        <w:r>
          <w:rPr>
            <w:noProof/>
            <w:webHidden/>
          </w:rPr>
          <w:fldChar w:fldCharType="begin"/>
        </w:r>
        <w:r>
          <w:rPr>
            <w:noProof/>
            <w:webHidden/>
          </w:rPr>
          <w:instrText xml:space="preserve"> PAGEREF _Toc86065644 \h </w:instrText>
        </w:r>
        <w:r>
          <w:rPr>
            <w:noProof/>
            <w:webHidden/>
          </w:rPr>
        </w:r>
        <w:r>
          <w:rPr>
            <w:noProof/>
            <w:webHidden/>
          </w:rPr>
          <w:fldChar w:fldCharType="separate"/>
        </w:r>
        <w:r>
          <w:rPr>
            <w:noProof/>
            <w:webHidden/>
          </w:rPr>
          <w:t>5</w:t>
        </w:r>
        <w:r>
          <w:rPr>
            <w:noProof/>
            <w:webHidden/>
          </w:rPr>
          <w:fldChar w:fldCharType="end"/>
        </w:r>
      </w:hyperlink>
    </w:p>
    <w:p w14:paraId="161F642D" w14:textId="77777777" w:rsidR="00E556DF" w:rsidRDefault="00E556DF">
      <w:pPr>
        <w:pStyle w:val="TOC3"/>
        <w:tabs>
          <w:tab w:val="left" w:pos="1320"/>
          <w:tab w:val="right" w:leader="dot" w:pos="8486"/>
        </w:tabs>
        <w:rPr>
          <w:rFonts w:asciiTheme="minorHAnsi" w:eastAsiaTheme="minorEastAsia" w:hAnsiTheme="minorHAnsi"/>
          <w:noProof/>
          <w:color w:val="auto"/>
          <w:sz w:val="22"/>
        </w:rPr>
      </w:pPr>
      <w:hyperlink w:anchor="_Toc86065645" w:history="1">
        <w:r w:rsidRPr="00B40C57">
          <w:rPr>
            <w:rStyle w:val="Hyperlink"/>
            <w:noProof/>
          </w:rPr>
          <w:t>1.3.</w:t>
        </w:r>
        <w:r>
          <w:rPr>
            <w:rFonts w:asciiTheme="minorHAnsi" w:eastAsiaTheme="minorEastAsia" w:hAnsiTheme="minorHAnsi"/>
            <w:noProof/>
            <w:color w:val="auto"/>
            <w:sz w:val="22"/>
          </w:rPr>
          <w:tab/>
        </w:r>
        <w:r w:rsidRPr="00B40C57">
          <w:rPr>
            <w:rStyle w:val="Hyperlink"/>
            <w:noProof/>
          </w:rPr>
          <w:t>Mục tiêu của dự án</w:t>
        </w:r>
        <w:r>
          <w:rPr>
            <w:noProof/>
            <w:webHidden/>
          </w:rPr>
          <w:tab/>
        </w:r>
        <w:r>
          <w:rPr>
            <w:noProof/>
            <w:webHidden/>
          </w:rPr>
          <w:fldChar w:fldCharType="begin"/>
        </w:r>
        <w:r>
          <w:rPr>
            <w:noProof/>
            <w:webHidden/>
          </w:rPr>
          <w:instrText xml:space="preserve"> PAGEREF _Toc86065645 \h </w:instrText>
        </w:r>
        <w:r>
          <w:rPr>
            <w:noProof/>
            <w:webHidden/>
          </w:rPr>
        </w:r>
        <w:r>
          <w:rPr>
            <w:noProof/>
            <w:webHidden/>
          </w:rPr>
          <w:fldChar w:fldCharType="separate"/>
        </w:r>
        <w:r>
          <w:rPr>
            <w:noProof/>
            <w:webHidden/>
          </w:rPr>
          <w:t>5</w:t>
        </w:r>
        <w:r>
          <w:rPr>
            <w:noProof/>
            <w:webHidden/>
          </w:rPr>
          <w:fldChar w:fldCharType="end"/>
        </w:r>
      </w:hyperlink>
    </w:p>
    <w:p w14:paraId="4D52C3E0" w14:textId="77777777" w:rsidR="00E556DF" w:rsidRDefault="00E556DF">
      <w:pPr>
        <w:pStyle w:val="TOC3"/>
        <w:tabs>
          <w:tab w:val="left" w:pos="1320"/>
          <w:tab w:val="right" w:leader="dot" w:pos="8486"/>
        </w:tabs>
        <w:rPr>
          <w:rFonts w:asciiTheme="minorHAnsi" w:eastAsiaTheme="minorEastAsia" w:hAnsiTheme="minorHAnsi"/>
          <w:noProof/>
          <w:color w:val="auto"/>
          <w:sz w:val="22"/>
        </w:rPr>
      </w:pPr>
      <w:hyperlink w:anchor="_Toc86065646" w:history="1">
        <w:r w:rsidRPr="00B40C57">
          <w:rPr>
            <w:rStyle w:val="Hyperlink"/>
            <w:noProof/>
          </w:rPr>
          <w:t>1.4.</w:t>
        </w:r>
        <w:r>
          <w:rPr>
            <w:rFonts w:asciiTheme="minorHAnsi" w:eastAsiaTheme="minorEastAsia" w:hAnsiTheme="minorHAnsi"/>
            <w:noProof/>
            <w:color w:val="auto"/>
            <w:sz w:val="22"/>
          </w:rPr>
          <w:tab/>
        </w:r>
        <w:r w:rsidRPr="00B40C57">
          <w:rPr>
            <w:rStyle w:val="Hyperlink"/>
            <w:noProof/>
          </w:rPr>
          <w:t>Tính khả thi của dự án</w:t>
        </w:r>
        <w:r>
          <w:rPr>
            <w:noProof/>
            <w:webHidden/>
          </w:rPr>
          <w:tab/>
        </w:r>
        <w:r>
          <w:rPr>
            <w:noProof/>
            <w:webHidden/>
          </w:rPr>
          <w:fldChar w:fldCharType="begin"/>
        </w:r>
        <w:r>
          <w:rPr>
            <w:noProof/>
            <w:webHidden/>
          </w:rPr>
          <w:instrText xml:space="preserve"> PAGEREF _Toc86065646 \h </w:instrText>
        </w:r>
        <w:r>
          <w:rPr>
            <w:noProof/>
            <w:webHidden/>
          </w:rPr>
        </w:r>
        <w:r>
          <w:rPr>
            <w:noProof/>
            <w:webHidden/>
          </w:rPr>
          <w:fldChar w:fldCharType="separate"/>
        </w:r>
        <w:r>
          <w:rPr>
            <w:noProof/>
            <w:webHidden/>
          </w:rPr>
          <w:t>5</w:t>
        </w:r>
        <w:r>
          <w:rPr>
            <w:noProof/>
            <w:webHidden/>
          </w:rPr>
          <w:fldChar w:fldCharType="end"/>
        </w:r>
      </w:hyperlink>
    </w:p>
    <w:p w14:paraId="7B3144AF" w14:textId="77777777" w:rsidR="00E556DF" w:rsidRDefault="00E556DF">
      <w:pPr>
        <w:pStyle w:val="TOC2"/>
        <w:tabs>
          <w:tab w:val="left" w:pos="780"/>
          <w:tab w:val="right" w:leader="dot" w:pos="8486"/>
        </w:tabs>
        <w:rPr>
          <w:rFonts w:asciiTheme="minorHAnsi" w:eastAsiaTheme="minorEastAsia" w:hAnsiTheme="minorHAnsi"/>
          <w:b w:val="0"/>
          <w:noProof/>
          <w:color w:val="auto"/>
          <w:sz w:val="22"/>
        </w:rPr>
      </w:pPr>
      <w:hyperlink w:anchor="_Toc86065647" w:history="1">
        <w:r w:rsidRPr="00B40C57">
          <w:rPr>
            <w:rStyle w:val="Hyperlink"/>
            <w:noProof/>
          </w:rPr>
          <w:t>2.</w:t>
        </w:r>
        <w:r>
          <w:rPr>
            <w:rFonts w:asciiTheme="minorHAnsi" w:eastAsiaTheme="minorEastAsia" w:hAnsiTheme="minorHAnsi"/>
            <w:b w:val="0"/>
            <w:noProof/>
            <w:color w:val="auto"/>
            <w:sz w:val="22"/>
          </w:rPr>
          <w:tab/>
        </w:r>
        <w:r w:rsidRPr="00B40C57">
          <w:rPr>
            <w:rStyle w:val="Hyperlink"/>
            <w:noProof/>
          </w:rPr>
          <w:t>Các bên tham gia dự án</w:t>
        </w:r>
        <w:r>
          <w:rPr>
            <w:noProof/>
            <w:webHidden/>
          </w:rPr>
          <w:tab/>
        </w:r>
        <w:r>
          <w:rPr>
            <w:noProof/>
            <w:webHidden/>
          </w:rPr>
          <w:fldChar w:fldCharType="begin"/>
        </w:r>
        <w:r>
          <w:rPr>
            <w:noProof/>
            <w:webHidden/>
          </w:rPr>
          <w:instrText xml:space="preserve"> PAGEREF _Toc86065647 \h </w:instrText>
        </w:r>
        <w:r>
          <w:rPr>
            <w:noProof/>
            <w:webHidden/>
          </w:rPr>
        </w:r>
        <w:r>
          <w:rPr>
            <w:noProof/>
            <w:webHidden/>
          </w:rPr>
          <w:fldChar w:fldCharType="separate"/>
        </w:r>
        <w:r>
          <w:rPr>
            <w:noProof/>
            <w:webHidden/>
          </w:rPr>
          <w:t>5</w:t>
        </w:r>
        <w:r>
          <w:rPr>
            <w:noProof/>
            <w:webHidden/>
          </w:rPr>
          <w:fldChar w:fldCharType="end"/>
        </w:r>
      </w:hyperlink>
    </w:p>
    <w:p w14:paraId="2C24E563" w14:textId="77777777" w:rsidR="00E556DF" w:rsidRDefault="00E556DF">
      <w:pPr>
        <w:pStyle w:val="TOC3"/>
        <w:tabs>
          <w:tab w:val="left" w:pos="1320"/>
          <w:tab w:val="right" w:leader="dot" w:pos="8486"/>
        </w:tabs>
        <w:rPr>
          <w:rFonts w:asciiTheme="minorHAnsi" w:eastAsiaTheme="minorEastAsia" w:hAnsiTheme="minorHAnsi"/>
          <w:noProof/>
          <w:color w:val="auto"/>
          <w:sz w:val="22"/>
        </w:rPr>
      </w:pPr>
      <w:hyperlink w:anchor="_Toc86065648" w:history="1">
        <w:r w:rsidRPr="00B40C57">
          <w:rPr>
            <w:rStyle w:val="Hyperlink"/>
            <w:noProof/>
          </w:rPr>
          <w:t>2.1.</w:t>
        </w:r>
        <w:r>
          <w:rPr>
            <w:rFonts w:asciiTheme="minorHAnsi" w:eastAsiaTheme="minorEastAsia" w:hAnsiTheme="minorHAnsi"/>
            <w:noProof/>
            <w:color w:val="auto"/>
            <w:sz w:val="22"/>
          </w:rPr>
          <w:tab/>
        </w:r>
        <w:r w:rsidRPr="00B40C57">
          <w:rPr>
            <w:rStyle w:val="Hyperlink"/>
            <w:noProof/>
          </w:rPr>
          <w:t>Chủ đầu tư</w:t>
        </w:r>
        <w:r>
          <w:rPr>
            <w:noProof/>
            <w:webHidden/>
          </w:rPr>
          <w:tab/>
        </w:r>
        <w:r>
          <w:rPr>
            <w:noProof/>
            <w:webHidden/>
          </w:rPr>
          <w:fldChar w:fldCharType="begin"/>
        </w:r>
        <w:r>
          <w:rPr>
            <w:noProof/>
            <w:webHidden/>
          </w:rPr>
          <w:instrText xml:space="preserve"> PAGEREF _Toc86065648 \h </w:instrText>
        </w:r>
        <w:r>
          <w:rPr>
            <w:noProof/>
            <w:webHidden/>
          </w:rPr>
        </w:r>
        <w:r>
          <w:rPr>
            <w:noProof/>
            <w:webHidden/>
          </w:rPr>
          <w:fldChar w:fldCharType="separate"/>
        </w:r>
        <w:r>
          <w:rPr>
            <w:noProof/>
            <w:webHidden/>
          </w:rPr>
          <w:t>5</w:t>
        </w:r>
        <w:r>
          <w:rPr>
            <w:noProof/>
            <w:webHidden/>
          </w:rPr>
          <w:fldChar w:fldCharType="end"/>
        </w:r>
      </w:hyperlink>
    </w:p>
    <w:p w14:paraId="1E80CB87" w14:textId="77777777" w:rsidR="00E556DF" w:rsidRDefault="00E556DF">
      <w:pPr>
        <w:pStyle w:val="TOC3"/>
        <w:tabs>
          <w:tab w:val="left" w:pos="1320"/>
          <w:tab w:val="right" w:leader="dot" w:pos="8486"/>
        </w:tabs>
        <w:rPr>
          <w:rFonts w:asciiTheme="minorHAnsi" w:eastAsiaTheme="minorEastAsia" w:hAnsiTheme="minorHAnsi"/>
          <w:noProof/>
          <w:color w:val="auto"/>
          <w:sz w:val="22"/>
        </w:rPr>
      </w:pPr>
      <w:hyperlink w:anchor="_Toc86065649" w:history="1">
        <w:r w:rsidRPr="00B40C57">
          <w:rPr>
            <w:rStyle w:val="Hyperlink"/>
            <w:noProof/>
          </w:rPr>
          <w:t>2.2.</w:t>
        </w:r>
        <w:r>
          <w:rPr>
            <w:rFonts w:asciiTheme="minorHAnsi" w:eastAsiaTheme="minorEastAsia" w:hAnsiTheme="minorHAnsi"/>
            <w:noProof/>
            <w:color w:val="auto"/>
            <w:sz w:val="22"/>
          </w:rPr>
          <w:tab/>
        </w:r>
        <w:r w:rsidRPr="00B40C57">
          <w:rPr>
            <w:rStyle w:val="Hyperlink"/>
            <w:noProof/>
          </w:rPr>
          <w:t>Chuyên gia</w:t>
        </w:r>
        <w:r>
          <w:rPr>
            <w:noProof/>
            <w:webHidden/>
          </w:rPr>
          <w:tab/>
        </w:r>
        <w:r>
          <w:rPr>
            <w:noProof/>
            <w:webHidden/>
          </w:rPr>
          <w:fldChar w:fldCharType="begin"/>
        </w:r>
        <w:r>
          <w:rPr>
            <w:noProof/>
            <w:webHidden/>
          </w:rPr>
          <w:instrText xml:space="preserve"> PAGEREF _Toc86065649 \h </w:instrText>
        </w:r>
        <w:r>
          <w:rPr>
            <w:noProof/>
            <w:webHidden/>
          </w:rPr>
        </w:r>
        <w:r>
          <w:rPr>
            <w:noProof/>
            <w:webHidden/>
          </w:rPr>
          <w:fldChar w:fldCharType="separate"/>
        </w:r>
        <w:r>
          <w:rPr>
            <w:noProof/>
            <w:webHidden/>
          </w:rPr>
          <w:t>5</w:t>
        </w:r>
        <w:r>
          <w:rPr>
            <w:noProof/>
            <w:webHidden/>
          </w:rPr>
          <w:fldChar w:fldCharType="end"/>
        </w:r>
      </w:hyperlink>
    </w:p>
    <w:p w14:paraId="4E0CB53C" w14:textId="77777777" w:rsidR="00E556DF" w:rsidRDefault="00E556DF">
      <w:pPr>
        <w:pStyle w:val="TOC3"/>
        <w:tabs>
          <w:tab w:val="left" w:pos="1320"/>
          <w:tab w:val="right" w:leader="dot" w:pos="8486"/>
        </w:tabs>
        <w:rPr>
          <w:rFonts w:asciiTheme="minorHAnsi" w:eastAsiaTheme="minorEastAsia" w:hAnsiTheme="minorHAnsi"/>
          <w:noProof/>
          <w:color w:val="auto"/>
          <w:sz w:val="22"/>
        </w:rPr>
      </w:pPr>
      <w:hyperlink w:anchor="_Toc86065650" w:history="1">
        <w:r w:rsidRPr="00B40C57">
          <w:rPr>
            <w:rStyle w:val="Hyperlink"/>
            <w:noProof/>
          </w:rPr>
          <w:t>2.3.</w:t>
        </w:r>
        <w:r>
          <w:rPr>
            <w:rFonts w:asciiTheme="minorHAnsi" w:eastAsiaTheme="minorEastAsia" w:hAnsiTheme="minorHAnsi"/>
            <w:noProof/>
            <w:color w:val="auto"/>
            <w:sz w:val="22"/>
          </w:rPr>
          <w:tab/>
        </w:r>
        <w:r w:rsidRPr="00B40C57">
          <w:rPr>
            <w:rStyle w:val="Hyperlink"/>
            <w:noProof/>
          </w:rPr>
          <w:t>Khách hàng</w:t>
        </w:r>
        <w:r>
          <w:rPr>
            <w:noProof/>
            <w:webHidden/>
          </w:rPr>
          <w:tab/>
        </w:r>
        <w:r>
          <w:rPr>
            <w:noProof/>
            <w:webHidden/>
          </w:rPr>
          <w:fldChar w:fldCharType="begin"/>
        </w:r>
        <w:r>
          <w:rPr>
            <w:noProof/>
            <w:webHidden/>
          </w:rPr>
          <w:instrText xml:space="preserve"> PAGEREF _Toc86065650 \h </w:instrText>
        </w:r>
        <w:r>
          <w:rPr>
            <w:noProof/>
            <w:webHidden/>
          </w:rPr>
        </w:r>
        <w:r>
          <w:rPr>
            <w:noProof/>
            <w:webHidden/>
          </w:rPr>
          <w:fldChar w:fldCharType="separate"/>
        </w:r>
        <w:r>
          <w:rPr>
            <w:noProof/>
            <w:webHidden/>
          </w:rPr>
          <w:t>5</w:t>
        </w:r>
        <w:r>
          <w:rPr>
            <w:noProof/>
            <w:webHidden/>
          </w:rPr>
          <w:fldChar w:fldCharType="end"/>
        </w:r>
      </w:hyperlink>
    </w:p>
    <w:p w14:paraId="5891ABAB" w14:textId="77777777" w:rsidR="00E556DF" w:rsidRDefault="00E556DF">
      <w:pPr>
        <w:pStyle w:val="TOC3"/>
        <w:tabs>
          <w:tab w:val="left" w:pos="1320"/>
          <w:tab w:val="right" w:leader="dot" w:pos="8486"/>
        </w:tabs>
        <w:rPr>
          <w:rFonts w:asciiTheme="minorHAnsi" w:eastAsiaTheme="minorEastAsia" w:hAnsiTheme="minorHAnsi"/>
          <w:noProof/>
          <w:color w:val="auto"/>
          <w:sz w:val="22"/>
        </w:rPr>
      </w:pPr>
      <w:hyperlink w:anchor="_Toc86065651" w:history="1">
        <w:r w:rsidRPr="00B40C57">
          <w:rPr>
            <w:rStyle w:val="Hyperlink"/>
            <w:noProof/>
          </w:rPr>
          <w:t>2.4.</w:t>
        </w:r>
        <w:r>
          <w:rPr>
            <w:rFonts w:asciiTheme="minorHAnsi" w:eastAsiaTheme="minorEastAsia" w:hAnsiTheme="minorHAnsi"/>
            <w:noProof/>
            <w:color w:val="auto"/>
            <w:sz w:val="22"/>
          </w:rPr>
          <w:tab/>
        </w:r>
        <w:r w:rsidRPr="00B40C57">
          <w:rPr>
            <w:rStyle w:val="Hyperlink"/>
            <w:noProof/>
          </w:rPr>
          <w:t>Các nhà đầu tư</w:t>
        </w:r>
        <w:r>
          <w:rPr>
            <w:noProof/>
            <w:webHidden/>
          </w:rPr>
          <w:tab/>
        </w:r>
        <w:r>
          <w:rPr>
            <w:noProof/>
            <w:webHidden/>
          </w:rPr>
          <w:fldChar w:fldCharType="begin"/>
        </w:r>
        <w:r>
          <w:rPr>
            <w:noProof/>
            <w:webHidden/>
          </w:rPr>
          <w:instrText xml:space="preserve"> PAGEREF _Toc86065651 \h </w:instrText>
        </w:r>
        <w:r>
          <w:rPr>
            <w:noProof/>
            <w:webHidden/>
          </w:rPr>
        </w:r>
        <w:r>
          <w:rPr>
            <w:noProof/>
            <w:webHidden/>
          </w:rPr>
          <w:fldChar w:fldCharType="separate"/>
        </w:r>
        <w:r>
          <w:rPr>
            <w:noProof/>
            <w:webHidden/>
          </w:rPr>
          <w:t>5</w:t>
        </w:r>
        <w:r>
          <w:rPr>
            <w:noProof/>
            <w:webHidden/>
          </w:rPr>
          <w:fldChar w:fldCharType="end"/>
        </w:r>
      </w:hyperlink>
    </w:p>
    <w:p w14:paraId="67739609" w14:textId="77777777" w:rsidR="00E556DF" w:rsidRDefault="00E556DF">
      <w:pPr>
        <w:pStyle w:val="TOC2"/>
        <w:tabs>
          <w:tab w:val="left" w:pos="780"/>
          <w:tab w:val="right" w:leader="dot" w:pos="8486"/>
        </w:tabs>
        <w:rPr>
          <w:rFonts w:asciiTheme="minorHAnsi" w:eastAsiaTheme="minorEastAsia" w:hAnsiTheme="minorHAnsi"/>
          <w:b w:val="0"/>
          <w:noProof/>
          <w:color w:val="auto"/>
          <w:sz w:val="22"/>
        </w:rPr>
      </w:pPr>
      <w:hyperlink w:anchor="_Toc86065652" w:history="1">
        <w:r w:rsidRPr="00B40C57">
          <w:rPr>
            <w:rStyle w:val="Hyperlink"/>
            <w:noProof/>
          </w:rPr>
          <w:t>3.</w:t>
        </w:r>
        <w:r>
          <w:rPr>
            <w:rFonts w:asciiTheme="minorHAnsi" w:eastAsiaTheme="minorEastAsia" w:hAnsiTheme="minorHAnsi"/>
            <w:b w:val="0"/>
            <w:noProof/>
            <w:color w:val="auto"/>
            <w:sz w:val="22"/>
          </w:rPr>
          <w:tab/>
        </w:r>
        <w:r w:rsidRPr="00B40C57">
          <w:rPr>
            <w:rStyle w:val="Hyperlink"/>
            <w:noProof/>
          </w:rPr>
          <w:t>Khởi động dự án</w:t>
        </w:r>
        <w:r>
          <w:rPr>
            <w:noProof/>
            <w:webHidden/>
          </w:rPr>
          <w:tab/>
        </w:r>
        <w:r>
          <w:rPr>
            <w:noProof/>
            <w:webHidden/>
          </w:rPr>
          <w:fldChar w:fldCharType="begin"/>
        </w:r>
        <w:r>
          <w:rPr>
            <w:noProof/>
            <w:webHidden/>
          </w:rPr>
          <w:instrText xml:space="preserve"> PAGEREF _Toc86065652 \h </w:instrText>
        </w:r>
        <w:r>
          <w:rPr>
            <w:noProof/>
            <w:webHidden/>
          </w:rPr>
        </w:r>
        <w:r>
          <w:rPr>
            <w:noProof/>
            <w:webHidden/>
          </w:rPr>
          <w:fldChar w:fldCharType="separate"/>
        </w:r>
        <w:r>
          <w:rPr>
            <w:noProof/>
            <w:webHidden/>
          </w:rPr>
          <w:t>5</w:t>
        </w:r>
        <w:r>
          <w:rPr>
            <w:noProof/>
            <w:webHidden/>
          </w:rPr>
          <w:fldChar w:fldCharType="end"/>
        </w:r>
      </w:hyperlink>
    </w:p>
    <w:p w14:paraId="584FCC15" w14:textId="77777777" w:rsidR="00E556DF" w:rsidRDefault="00E556DF">
      <w:pPr>
        <w:pStyle w:val="TOC3"/>
        <w:tabs>
          <w:tab w:val="left" w:pos="1320"/>
          <w:tab w:val="right" w:leader="dot" w:pos="8486"/>
        </w:tabs>
        <w:rPr>
          <w:rFonts w:asciiTheme="minorHAnsi" w:eastAsiaTheme="minorEastAsia" w:hAnsiTheme="minorHAnsi"/>
          <w:noProof/>
          <w:color w:val="auto"/>
          <w:sz w:val="22"/>
        </w:rPr>
      </w:pPr>
      <w:hyperlink w:anchor="_Toc86065653" w:history="1">
        <w:r w:rsidRPr="00B40C57">
          <w:rPr>
            <w:rStyle w:val="Hyperlink"/>
            <w:noProof/>
          </w:rPr>
          <w:t>3.1.</w:t>
        </w:r>
        <w:r>
          <w:rPr>
            <w:rFonts w:asciiTheme="minorHAnsi" w:eastAsiaTheme="minorEastAsia" w:hAnsiTheme="minorHAnsi"/>
            <w:noProof/>
            <w:color w:val="auto"/>
            <w:sz w:val="22"/>
          </w:rPr>
          <w:tab/>
        </w:r>
        <w:r w:rsidRPr="00B40C57">
          <w:rPr>
            <w:rStyle w:val="Hyperlink"/>
            <w:noProof/>
          </w:rPr>
          <w:t>Hợp đồng dự án</w:t>
        </w:r>
        <w:r>
          <w:rPr>
            <w:noProof/>
            <w:webHidden/>
          </w:rPr>
          <w:tab/>
        </w:r>
        <w:r>
          <w:rPr>
            <w:noProof/>
            <w:webHidden/>
          </w:rPr>
          <w:fldChar w:fldCharType="begin"/>
        </w:r>
        <w:r>
          <w:rPr>
            <w:noProof/>
            <w:webHidden/>
          </w:rPr>
          <w:instrText xml:space="preserve"> PAGEREF _Toc86065653 \h </w:instrText>
        </w:r>
        <w:r>
          <w:rPr>
            <w:noProof/>
            <w:webHidden/>
          </w:rPr>
        </w:r>
        <w:r>
          <w:rPr>
            <w:noProof/>
            <w:webHidden/>
          </w:rPr>
          <w:fldChar w:fldCharType="separate"/>
        </w:r>
        <w:r>
          <w:rPr>
            <w:noProof/>
            <w:webHidden/>
          </w:rPr>
          <w:t>5</w:t>
        </w:r>
        <w:r>
          <w:rPr>
            <w:noProof/>
            <w:webHidden/>
          </w:rPr>
          <w:fldChar w:fldCharType="end"/>
        </w:r>
      </w:hyperlink>
    </w:p>
    <w:p w14:paraId="0855224A" w14:textId="77777777" w:rsidR="00E556DF" w:rsidRDefault="00E556DF">
      <w:pPr>
        <w:pStyle w:val="TOC1"/>
        <w:tabs>
          <w:tab w:val="left" w:pos="1760"/>
          <w:tab w:val="right" w:leader="dot" w:pos="8486"/>
        </w:tabs>
        <w:rPr>
          <w:rFonts w:asciiTheme="minorHAnsi" w:eastAsiaTheme="minorEastAsia" w:hAnsiTheme="minorHAnsi"/>
          <w:b w:val="0"/>
          <w:noProof/>
          <w:color w:val="auto"/>
          <w:sz w:val="22"/>
        </w:rPr>
      </w:pPr>
      <w:hyperlink w:anchor="_Toc86065654" w:history="1">
        <w:r w:rsidRPr="00B40C57">
          <w:rPr>
            <w:rStyle w:val="Hyperlink"/>
            <w:noProof/>
          </w:rPr>
          <w:t>CHƯƠNG II.</w:t>
        </w:r>
        <w:r>
          <w:rPr>
            <w:rFonts w:asciiTheme="minorHAnsi" w:eastAsiaTheme="minorEastAsia" w:hAnsiTheme="minorHAnsi"/>
            <w:b w:val="0"/>
            <w:noProof/>
            <w:color w:val="auto"/>
            <w:sz w:val="22"/>
          </w:rPr>
          <w:tab/>
        </w:r>
        <w:r w:rsidRPr="00B40C57">
          <w:rPr>
            <w:rStyle w:val="Hyperlink"/>
            <w:noProof/>
          </w:rPr>
          <w:t>KẾ HOẠCH THỰC HIỆN DỰ ÁN</w:t>
        </w:r>
        <w:r>
          <w:rPr>
            <w:noProof/>
            <w:webHidden/>
          </w:rPr>
          <w:tab/>
        </w:r>
        <w:r>
          <w:rPr>
            <w:noProof/>
            <w:webHidden/>
          </w:rPr>
          <w:fldChar w:fldCharType="begin"/>
        </w:r>
        <w:r>
          <w:rPr>
            <w:noProof/>
            <w:webHidden/>
          </w:rPr>
          <w:instrText xml:space="preserve"> PAGEREF _Toc86065654 \h </w:instrText>
        </w:r>
        <w:r>
          <w:rPr>
            <w:noProof/>
            <w:webHidden/>
          </w:rPr>
        </w:r>
        <w:r>
          <w:rPr>
            <w:noProof/>
            <w:webHidden/>
          </w:rPr>
          <w:fldChar w:fldCharType="separate"/>
        </w:r>
        <w:r>
          <w:rPr>
            <w:noProof/>
            <w:webHidden/>
          </w:rPr>
          <w:t>6</w:t>
        </w:r>
        <w:r>
          <w:rPr>
            <w:noProof/>
            <w:webHidden/>
          </w:rPr>
          <w:fldChar w:fldCharType="end"/>
        </w:r>
      </w:hyperlink>
    </w:p>
    <w:p w14:paraId="4511307F" w14:textId="77777777" w:rsidR="00E556DF" w:rsidRDefault="00E556DF">
      <w:pPr>
        <w:pStyle w:val="TOC2"/>
        <w:tabs>
          <w:tab w:val="left" w:pos="780"/>
          <w:tab w:val="right" w:leader="dot" w:pos="8486"/>
        </w:tabs>
        <w:rPr>
          <w:rFonts w:asciiTheme="minorHAnsi" w:eastAsiaTheme="minorEastAsia" w:hAnsiTheme="minorHAnsi"/>
          <w:b w:val="0"/>
          <w:noProof/>
          <w:color w:val="auto"/>
          <w:sz w:val="22"/>
        </w:rPr>
      </w:pPr>
      <w:hyperlink w:anchor="_Toc86065655" w:history="1">
        <w:r w:rsidRPr="00B40C57">
          <w:rPr>
            <w:rStyle w:val="Hyperlink"/>
            <w:noProof/>
          </w:rPr>
          <w:t>1.</w:t>
        </w:r>
        <w:r>
          <w:rPr>
            <w:rFonts w:asciiTheme="minorHAnsi" w:eastAsiaTheme="minorEastAsia" w:hAnsiTheme="minorHAnsi"/>
            <w:b w:val="0"/>
            <w:noProof/>
            <w:color w:val="auto"/>
            <w:sz w:val="22"/>
          </w:rPr>
          <w:tab/>
        </w:r>
        <w:r w:rsidRPr="00B40C57">
          <w:rPr>
            <w:rStyle w:val="Hyperlink"/>
            <w:noProof/>
          </w:rPr>
          <w:t>Bảng WBS</w:t>
        </w:r>
        <w:r>
          <w:rPr>
            <w:noProof/>
            <w:webHidden/>
          </w:rPr>
          <w:tab/>
        </w:r>
        <w:r>
          <w:rPr>
            <w:noProof/>
            <w:webHidden/>
          </w:rPr>
          <w:fldChar w:fldCharType="begin"/>
        </w:r>
        <w:r>
          <w:rPr>
            <w:noProof/>
            <w:webHidden/>
          </w:rPr>
          <w:instrText xml:space="preserve"> PAGEREF _Toc86065655 \h </w:instrText>
        </w:r>
        <w:r>
          <w:rPr>
            <w:noProof/>
            <w:webHidden/>
          </w:rPr>
        </w:r>
        <w:r>
          <w:rPr>
            <w:noProof/>
            <w:webHidden/>
          </w:rPr>
          <w:fldChar w:fldCharType="separate"/>
        </w:r>
        <w:r>
          <w:rPr>
            <w:noProof/>
            <w:webHidden/>
          </w:rPr>
          <w:t>6</w:t>
        </w:r>
        <w:r>
          <w:rPr>
            <w:noProof/>
            <w:webHidden/>
          </w:rPr>
          <w:fldChar w:fldCharType="end"/>
        </w:r>
      </w:hyperlink>
    </w:p>
    <w:p w14:paraId="3F7E5A25" w14:textId="77777777" w:rsidR="00E556DF" w:rsidRDefault="00E556DF">
      <w:pPr>
        <w:pStyle w:val="TOC2"/>
        <w:tabs>
          <w:tab w:val="left" w:pos="780"/>
          <w:tab w:val="right" w:leader="dot" w:pos="8486"/>
        </w:tabs>
        <w:rPr>
          <w:rFonts w:asciiTheme="minorHAnsi" w:eastAsiaTheme="minorEastAsia" w:hAnsiTheme="minorHAnsi"/>
          <w:b w:val="0"/>
          <w:noProof/>
          <w:color w:val="auto"/>
          <w:sz w:val="22"/>
        </w:rPr>
      </w:pPr>
      <w:hyperlink w:anchor="_Toc86065656" w:history="1">
        <w:r w:rsidRPr="00B40C57">
          <w:rPr>
            <w:rStyle w:val="Hyperlink"/>
            <w:noProof/>
          </w:rPr>
          <w:t>2.</w:t>
        </w:r>
        <w:r>
          <w:rPr>
            <w:rFonts w:asciiTheme="minorHAnsi" w:eastAsiaTheme="minorEastAsia" w:hAnsiTheme="minorHAnsi"/>
            <w:b w:val="0"/>
            <w:noProof/>
            <w:color w:val="auto"/>
            <w:sz w:val="22"/>
          </w:rPr>
          <w:tab/>
        </w:r>
        <w:r w:rsidRPr="00B40C57">
          <w:rPr>
            <w:rStyle w:val="Hyperlink"/>
            <w:noProof/>
          </w:rPr>
          <w:t>Kế hoạch chất lượng</w:t>
        </w:r>
        <w:r>
          <w:rPr>
            <w:noProof/>
            <w:webHidden/>
          </w:rPr>
          <w:tab/>
        </w:r>
        <w:r>
          <w:rPr>
            <w:noProof/>
            <w:webHidden/>
          </w:rPr>
          <w:fldChar w:fldCharType="begin"/>
        </w:r>
        <w:r>
          <w:rPr>
            <w:noProof/>
            <w:webHidden/>
          </w:rPr>
          <w:instrText xml:space="preserve"> PAGEREF _Toc86065656 \h </w:instrText>
        </w:r>
        <w:r>
          <w:rPr>
            <w:noProof/>
            <w:webHidden/>
          </w:rPr>
        </w:r>
        <w:r>
          <w:rPr>
            <w:noProof/>
            <w:webHidden/>
          </w:rPr>
          <w:fldChar w:fldCharType="separate"/>
        </w:r>
        <w:r>
          <w:rPr>
            <w:noProof/>
            <w:webHidden/>
          </w:rPr>
          <w:t>6</w:t>
        </w:r>
        <w:r>
          <w:rPr>
            <w:noProof/>
            <w:webHidden/>
          </w:rPr>
          <w:fldChar w:fldCharType="end"/>
        </w:r>
      </w:hyperlink>
    </w:p>
    <w:p w14:paraId="6D550765" w14:textId="77777777" w:rsidR="00E556DF" w:rsidRDefault="00E556DF">
      <w:pPr>
        <w:pStyle w:val="TOC2"/>
        <w:tabs>
          <w:tab w:val="left" w:pos="780"/>
          <w:tab w:val="right" w:leader="dot" w:pos="8486"/>
        </w:tabs>
        <w:rPr>
          <w:rFonts w:asciiTheme="minorHAnsi" w:eastAsiaTheme="minorEastAsia" w:hAnsiTheme="minorHAnsi"/>
          <w:b w:val="0"/>
          <w:noProof/>
          <w:color w:val="auto"/>
          <w:sz w:val="22"/>
        </w:rPr>
      </w:pPr>
      <w:hyperlink w:anchor="_Toc86065657" w:history="1">
        <w:r w:rsidRPr="00B40C57">
          <w:rPr>
            <w:rStyle w:val="Hyperlink"/>
            <w:noProof/>
          </w:rPr>
          <w:t>3.</w:t>
        </w:r>
        <w:r>
          <w:rPr>
            <w:rFonts w:asciiTheme="minorHAnsi" w:eastAsiaTheme="minorEastAsia" w:hAnsiTheme="minorHAnsi"/>
            <w:b w:val="0"/>
            <w:noProof/>
            <w:color w:val="auto"/>
            <w:sz w:val="22"/>
          </w:rPr>
          <w:tab/>
        </w:r>
        <w:r w:rsidRPr="00B40C57">
          <w:rPr>
            <w:rStyle w:val="Hyperlink"/>
            <w:noProof/>
          </w:rPr>
          <w:t>Kế hoạch đối phó rủi ro</w:t>
        </w:r>
        <w:r>
          <w:rPr>
            <w:noProof/>
            <w:webHidden/>
          </w:rPr>
          <w:tab/>
        </w:r>
        <w:r>
          <w:rPr>
            <w:noProof/>
            <w:webHidden/>
          </w:rPr>
          <w:fldChar w:fldCharType="begin"/>
        </w:r>
        <w:r>
          <w:rPr>
            <w:noProof/>
            <w:webHidden/>
          </w:rPr>
          <w:instrText xml:space="preserve"> PAGEREF _Toc86065657 \h </w:instrText>
        </w:r>
        <w:r>
          <w:rPr>
            <w:noProof/>
            <w:webHidden/>
          </w:rPr>
        </w:r>
        <w:r>
          <w:rPr>
            <w:noProof/>
            <w:webHidden/>
          </w:rPr>
          <w:fldChar w:fldCharType="separate"/>
        </w:r>
        <w:r>
          <w:rPr>
            <w:noProof/>
            <w:webHidden/>
          </w:rPr>
          <w:t>7</w:t>
        </w:r>
        <w:r>
          <w:rPr>
            <w:noProof/>
            <w:webHidden/>
          </w:rPr>
          <w:fldChar w:fldCharType="end"/>
        </w:r>
      </w:hyperlink>
    </w:p>
    <w:p w14:paraId="7209923E" w14:textId="77777777" w:rsidR="00E556DF" w:rsidRDefault="00E556DF">
      <w:pPr>
        <w:pStyle w:val="TOC2"/>
        <w:tabs>
          <w:tab w:val="left" w:pos="780"/>
          <w:tab w:val="right" w:leader="dot" w:pos="8486"/>
        </w:tabs>
        <w:rPr>
          <w:rFonts w:asciiTheme="minorHAnsi" w:eastAsiaTheme="minorEastAsia" w:hAnsiTheme="minorHAnsi"/>
          <w:b w:val="0"/>
          <w:noProof/>
          <w:color w:val="auto"/>
          <w:sz w:val="22"/>
        </w:rPr>
      </w:pPr>
      <w:hyperlink w:anchor="_Toc86065658" w:history="1">
        <w:r w:rsidRPr="00B40C57">
          <w:rPr>
            <w:rStyle w:val="Hyperlink"/>
            <w:noProof/>
          </w:rPr>
          <w:t>4.</w:t>
        </w:r>
        <w:r>
          <w:rPr>
            <w:rFonts w:asciiTheme="minorHAnsi" w:eastAsiaTheme="minorEastAsia" w:hAnsiTheme="minorHAnsi"/>
            <w:b w:val="0"/>
            <w:noProof/>
            <w:color w:val="auto"/>
            <w:sz w:val="22"/>
          </w:rPr>
          <w:tab/>
        </w:r>
        <w:r w:rsidRPr="00B40C57">
          <w:rPr>
            <w:rStyle w:val="Hyperlink"/>
            <w:noProof/>
          </w:rPr>
          <w:t>Kế hoạch nguồn nhân lực</w:t>
        </w:r>
        <w:r>
          <w:rPr>
            <w:noProof/>
            <w:webHidden/>
          </w:rPr>
          <w:tab/>
        </w:r>
        <w:r>
          <w:rPr>
            <w:noProof/>
            <w:webHidden/>
          </w:rPr>
          <w:fldChar w:fldCharType="begin"/>
        </w:r>
        <w:r>
          <w:rPr>
            <w:noProof/>
            <w:webHidden/>
          </w:rPr>
          <w:instrText xml:space="preserve"> PAGEREF _Toc86065658 \h </w:instrText>
        </w:r>
        <w:r>
          <w:rPr>
            <w:noProof/>
            <w:webHidden/>
          </w:rPr>
        </w:r>
        <w:r>
          <w:rPr>
            <w:noProof/>
            <w:webHidden/>
          </w:rPr>
          <w:fldChar w:fldCharType="separate"/>
        </w:r>
        <w:r>
          <w:rPr>
            <w:noProof/>
            <w:webHidden/>
          </w:rPr>
          <w:t>8</w:t>
        </w:r>
        <w:r>
          <w:rPr>
            <w:noProof/>
            <w:webHidden/>
          </w:rPr>
          <w:fldChar w:fldCharType="end"/>
        </w:r>
      </w:hyperlink>
    </w:p>
    <w:p w14:paraId="743C4BBB" w14:textId="77777777" w:rsidR="00E556DF" w:rsidRDefault="00E556DF">
      <w:pPr>
        <w:pStyle w:val="TOC1"/>
        <w:tabs>
          <w:tab w:val="left" w:pos="1843"/>
          <w:tab w:val="right" w:leader="dot" w:pos="8486"/>
        </w:tabs>
        <w:rPr>
          <w:rFonts w:asciiTheme="minorHAnsi" w:eastAsiaTheme="minorEastAsia" w:hAnsiTheme="minorHAnsi"/>
          <w:b w:val="0"/>
          <w:noProof/>
          <w:color w:val="auto"/>
          <w:sz w:val="22"/>
        </w:rPr>
      </w:pPr>
      <w:hyperlink w:anchor="_Toc86065659" w:history="1">
        <w:r w:rsidRPr="00B40C57">
          <w:rPr>
            <w:rStyle w:val="Hyperlink"/>
            <w:noProof/>
          </w:rPr>
          <w:t>CHƯƠNG III.</w:t>
        </w:r>
        <w:r>
          <w:rPr>
            <w:rFonts w:asciiTheme="minorHAnsi" w:eastAsiaTheme="minorEastAsia" w:hAnsiTheme="minorHAnsi"/>
            <w:b w:val="0"/>
            <w:noProof/>
            <w:color w:val="auto"/>
            <w:sz w:val="22"/>
          </w:rPr>
          <w:tab/>
        </w:r>
        <w:r w:rsidRPr="00B40C57">
          <w:rPr>
            <w:rStyle w:val="Hyperlink"/>
            <w:noProof/>
          </w:rPr>
          <w:t>THỰC HIỆN DỰ ÁN</w:t>
        </w:r>
        <w:r>
          <w:rPr>
            <w:noProof/>
            <w:webHidden/>
          </w:rPr>
          <w:tab/>
        </w:r>
        <w:r>
          <w:rPr>
            <w:noProof/>
            <w:webHidden/>
          </w:rPr>
          <w:fldChar w:fldCharType="begin"/>
        </w:r>
        <w:r>
          <w:rPr>
            <w:noProof/>
            <w:webHidden/>
          </w:rPr>
          <w:instrText xml:space="preserve"> PAGEREF _Toc86065659 \h </w:instrText>
        </w:r>
        <w:r>
          <w:rPr>
            <w:noProof/>
            <w:webHidden/>
          </w:rPr>
        </w:r>
        <w:r>
          <w:rPr>
            <w:noProof/>
            <w:webHidden/>
          </w:rPr>
          <w:fldChar w:fldCharType="separate"/>
        </w:r>
        <w:r>
          <w:rPr>
            <w:noProof/>
            <w:webHidden/>
          </w:rPr>
          <w:t>9</w:t>
        </w:r>
        <w:r>
          <w:rPr>
            <w:noProof/>
            <w:webHidden/>
          </w:rPr>
          <w:fldChar w:fldCharType="end"/>
        </w:r>
      </w:hyperlink>
    </w:p>
    <w:p w14:paraId="483244D6" w14:textId="77777777" w:rsidR="00E556DF" w:rsidRDefault="00E556DF">
      <w:pPr>
        <w:pStyle w:val="TOC2"/>
        <w:tabs>
          <w:tab w:val="left" w:pos="780"/>
          <w:tab w:val="right" w:leader="dot" w:pos="8486"/>
        </w:tabs>
        <w:rPr>
          <w:rFonts w:asciiTheme="minorHAnsi" w:eastAsiaTheme="minorEastAsia" w:hAnsiTheme="minorHAnsi"/>
          <w:b w:val="0"/>
          <w:noProof/>
          <w:color w:val="auto"/>
          <w:sz w:val="22"/>
        </w:rPr>
      </w:pPr>
      <w:hyperlink w:anchor="_Toc86065660" w:history="1">
        <w:r w:rsidRPr="00B40C57">
          <w:rPr>
            <w:rStyle w:val="Hyperlink"/>
            <w:noProof/>
          </w:rPr>
          <w:t>1.</w:t>
        </w:r>
        <w:r>
          <w:rPr>
            <w:rFonts w:asciiTheme="minorHAnsi" w:eastAsiaTheme="minorEastAsia" w:hAnsiTheme="minorHAnsi"/>
            <w:b w:val="0"/>
            <w:noProof/>
            <w:color w:val="auto"/>
            <w:sz w:val="22"/>
          </w:rPr>
          <w:tab/>
        </w:r>
        <w:r w:rsidRPr="00B40C57">
          <w:rPr>
            <w:rStyle w:val="Hyperlink"/>
            <w:noProof/>
          </w:rPr>
          <w:t>Kiểm soát tiến độ</w:t>
        </w:r>
        <w:r>
          <w:rPr>
            <w:noProof/>
            <w:webHidden/>
          </w:rPr>
          <w:tab/>
        </w:r>
        <w:r>
          <w:rPr>
            <w:noProof/>
            <w:webHidden/>
          </w:rPr>
          <w:fldChar w:fldCharType="begin"/>
        </w:r>
        <w:r>
          <w:rPr>
            <w:noProof/>
            <w:webHidden/>
          </w:rPr>
          <w:instrText xml:space="preserve"> PAGEREF _Toc86065660 \h </w:instrText>
        </w:r>
        <w:r>
          <w:rPr>
            <w:noProof/>
            <w:webHidden/>
          </w:rPr>
        </w:r>
        <w:r>
          <w:rPr>
            <w:noProof/>
            <w:webHidden/>
          </w:rPr>
          <w:fldChar w:fldCharType="separate"/>
        </w:r>
        <w:r>
          <w:rPr>
            <w:noProof/>
            <w:webHidden/>
          </w:rPr>
          <w:t>9</w:t>
        </w:r>
        <w:r>
          <w:rPr>
            <w:noProof/>
            <w:webHidden/>
          </w:rPr>
          <w:fldChar w:fldCharType="end"/>
        </w:r>
      </w:hyperlink>
    </w:p>
    <w:p w14:paraId="4B87A1FB" w14:textId="77777777" w:rsidR="00E556DF" w:rsidRDefault="00E556DF">
      <w:pPr>
        <w:pStyle w:val="TOC2"/>
        <w:tabs>
          <w:tab w:val="left" w:pos="780"/>
          <w:tab w:val="right" w:leader="dot" w:pos="8486"/>
        </w:tabs>
        <w:rPr>
          <w:rFonts w:asciiTheme="minorHAnsi" w:eastAsiaTheme="minorEastAsia" w:hAnsiTheme="minorHAnsi"/>
          <w:b w:val="0"/>
          <w:noProof/>
          <w:color w:val="auto"/>
          <w:sz w:val="22"/>
        </w:rPr>
      </w:pPr>
      <w:hyperlink w:anchor="_Toc86065661" w:history="1">
        <w:r w:rsidRPr="00B40C57">
          <w:rPr>
            <w:rStyle w:val="Hyperlink"/>
            <w:noProof/>
          </w:rPr>
          <w:t>2.</w:t>
        </w:r>
        <w:r>
          <w:rPr>
            <w:rFonts w:asciiTheme="minorHAnsi" w:eastAsiaTheme="minorEastAsia" w:hAnsiTheme="minorHAnsi"/>
            <w:b w:val="0"/>
            <w:noProof/>
            <w:color w:val="auto"/>
            <w:sz w:val="22"/>
          </w:rPr>
          <w:tab/>
        </w:r>
        <w:r w:rsidRPr="00B40C57">
          <w:rPr>
            <w:rStyle w:val="Hyperlink"/>
            <w:noProof/>
          </w:rPr>
          <w:t>Báo cáo hiệu suất</w:t>
        </w:r>
        <w:r>
          <w:rPr>
            <w:noProof/>
            <w:webHidden/>
          </w:rPr>
          <w:tab/>
        </w:r>
        <w:r>
          <w:rPr>
            <w:noProof/>
            <w:webHidden/>
          </w:rPr>
          <w:fldChar w:fldCharType="begin"/>
        </w:r>
        <w:r>
          <w:rPr>
            <w:noProof/>
            <w:webHidden/>
          </w:rPr>
          <w:instrText xml:space="preserve"> PAGEREF _Toc86065661 \h </w:instrText>
        </w:r>
        <w:r>
          <w:rPr>
            <w:noProof/>
            <w:webHidden/>
          </w:rPr>
        </w:r>
        <w:r>
          <w:rPr>
            <w:noProof/>
            <w:webHidden/>
          </w:rPr>
          <w:fldChar w:fldCharType="separate"/>
        </w:r>
        <w:r>
          <w:rPr>
            <w:noProof/>
            <w:webHidden/>
          </w:rPr>
          <w:t>10</w:t>
        </w:r>
        <w:r>
          <w:rPr>
            <w:noProof/>
            <w:webHidden/>
          </w:rPr>
          <w:fldChar w:fldCharType="end"/>
        </w:r>
      </w:hyperlink>
    </w:p>
    <w:p w14:paraId="2D5DE4AA" w14:textId="77777777" w:rsidR="00E556DF" w:rsidRDefault="00E556DF">
      <w:pPr>
        <w:pStyle w:val="TOC2"/>
        <w:tabs>
          <w:tab w:val="left" w:pos="780"/>
          <w:tab w:val="right" w:leader="dot" w:pos="8486"/>
        </w:tabs>
        <w:rPr>
          <w:rFonts w:asciiTheme="minorHAnsi" w:eastAsiaTheme="minorEastAsia" w:hAnsiTheme="minorHAnsi"/>
          <w:b w:val="0"/>
          <w:noProof/>
          <w:color w:val="auto"/>
          <w:sz w:val="22"/>
        </w:rPr>
      </w:pPr>
      <w:hyperlink w:anchor="_Toc86065662" w:history="1">
        <w:r w:rsidRPr="00B40C57">
          <w:rPr>
            <w:rStyle w:val="Hyperlink"/>
            <w:noProof/>
          </w:rPr>
          <w:t>3.</w:t>
        </w:r>
        <w:r>
          <w:rPr>
            <w:rFonts w:asciiTheme="minorHAnsi" w:eastAsiaTheme="minorEastAsia" w:hAnsiTheme="minorHAnsi"/>
            <w:b w:val="0"/>
            <w:noProof/>
            <w:color w:val="auto"/>
            <w:sz w:val="22"/>
          </w:rPr>
          <w:tab/>
        </w:r>
        <w:r w:rsidRPr="00B40C57">
          <w:rPr>
            <w:rStyle w:val="Hyperlink"/>
            <w:noProof/>
          </w:rPr>
          <w:t>Kiểm soát hiệu quả của mỗi thành viên</w:t>
        </w:r>
        <w:r>
          <w:rPr>
            <w:noProof/>
            <w:webHidden/>
          </w:rPr>
          <w:tab/>
        </w:r>
        <w:r>
          <w:rPr>
            <w:noProof/>
            <w:webHidden/>
          </w:rPr>
          <w:fldChar w:fldCharType="begin"/>
        </w:r>
        <w:r>
          <w:rPr>
            <w:noProof/>
            <w:webHidden/>
          </w:rPr>
          <w:instrText xml:space="preserve"> PAGEREF _Toc86065662 \h </w:instrText>
        </w:r>
        <w:r>
          <w:rPr>
            <w:noProof/>
            <w:webHidden/>
          </w:rPr>
        </w:r>
        <w:r>
          <w:rPr>
            <w:noProof/>
            <w:webHidden/>
          </w:rPr>
          <w:fldChar w:fldCharType="separate"/>
        </w:r>
        <w:r>
          <w:rPr>
            <w:noProof/>
            <w:webHidden/>
          </w:rPr>
          <w:t>11</w:t>
        </w:r>
        <w:r>
          <w:rPr>
            <w:noProof/>
            <w:webHidden/>
          </w:rPr>
          <w:fldChar w:fldCharType="end"/>
        </w:r>
      </w:hyperlink>
    </w:p>
    <w:p w14:paraId="061A165E" w14:textId="77777777" w:rsidR="00E556DF" w:rsidRDefault="00E556DF">
      <w:pPr>
        <w:pStyle w:val="TOC2"/>
        <w:tabs>
          <w:tab w:val="left" w:pos="780"/>
          <w:tab w:val="right" w:leader="dot" w:pos="8486"/>
        </w:tabs>
        <w:rPr>
          <w:rFonts w:asciiTheme="minorHAnsi" w:eastAsiaTheme="minorEastAsia" w:hAnsiTheme="minorHAnsi"/>
          <w:b w:val="0"/>
          <w:noProof/>
          <w:color w:val="auto"/>
          <w:sz w:val="22"/>
        </w:rPr>
      </w:pPr>
      <w:hyperlink w:anchor="_Toc86065663" w:history="1">
        <w:r w:rsidRPr="00B40C57">
          <w:rPr>
            <w:rStyle w:val="Hyperlink"/>
            <w:noProof/>
          </w:rPr>
          <w:t>4.</w:t>
        </w:r>
        <w:r>
          <w:rPr>
            <w:rFonts w:asciiTheme="minorHAnsi" w:eastAsiaTheme="minorEastAsia" w:hAnsiTheme="minorHAnsi"/>
            <w:b w:val="0"/>
            <w:noProof/>
            <w:color w:val="auto"/>
            <w:sz w:val="22"/>
          </w:rPr>
          <w:tab/>
        </w:r>
        <w:r w:rsidRPr="00B40C57">
          <w:rPr>
            <w:rStyle w:val="Hyperlink"/>
            <w:noProof/>
          </w:rPr>
          <w:t>Kiểm soát chất lượng</w:t>
        </w:r>
        <w:r>
          <w:rPr>
            <w:noProof/>
            <w:webHidden/>
          </w:rPr>
          <w:tab/>
        </w:r>
        <w:r>
          <w:rPr>
            <w:noProof/>
            <w:webHidden/>
          </w:rPr>
          <w:fldChar w:fldCharType="begin"/>
        </w:r>
        <w:r>
          <w:rPr>
            <w:noProof/>
            <w:webHidden/>
          </w:rPr>
          <w:instrText xml:space="preserve"> PAGEREF _Toc86065663 \h </w:instrText>
        </w:r>
        <w:r>
          <w:rPr>
            <w:noProof/>
            <w:webHidden/>
          </w:rPr>
        </w:r>
        <w:r>
          <w:rPr>
            <w:noProof/>
            <w:webHidden/>
          </w:rPr>
          <w:fldChar w:fldCharType="separate"/>
        </w:r>
        <w:r>
          <w:rPr>
            <w:noProof/>
            <w:webHidden/>
          </w:rPr>
          <w:t>12</w:t>
        </w:r>
        <w:r>
          <w:rPr>
            <w:noProof/>
            <w:webHidden/>
          </w:rPr>
          <w:fldChar w:fldCharType="end"/>
        </w:r>
      </w:hyperlink>
    </w:p>
    <w:p w14:paraId="31D8C800" w14:textId="77777777" w:rsidR="00E556DF" w:rsidRDefault="00E556DF">
      <w:pPr>
        <w:pStyle w:val="TOC2"/>
        <w:tabs>
          <w:tab w:val="left" w:pos="780"/>
          <w:tab w:val="right" w:leader="dot" w:pos="8486"/>
        </w:tabs>
        <w:rPr>
          <w:rFonts w:asciiTheme="minorHAnsi" w:eastAsiaTheme="minorEastAsia" w:hAnsiTheme="minorHAnsi"/>
          <w:b w:val="0"/>
          <w:noProof/>
          <w:color w:val="auto"/>
          <w:sz w:val="22"/>
        </w:rPr>
      </w:pPr>
      <w:hyperlink w:anchor="_Toc86065664" w:history="1">
        <w:r w:rsidRPr="00B40C57">
          <w:rPr>
            <w:rStyle w:val="Hyperlink"/>
            <w:noProof/>
          </w:rPr>
          <w:t>5.</w:t>
        </w:r>
        <w:r>
          <w:rPr>
            <w:rFonts w:asciiTheme="minorHAnsi" w:eastAsiaTheme="minorEastAsia" w:hAnsiTheme="minorHAnsi"/>
            <w:b w:val="0"/>
            <w:noProof/>
            <w:color w:val="auto"/>
            <w:sz w:val="22"/>
          </w:rPr>
          <w:tab/>
        </w:r>
        <w:r w:rsidRPr="00B40C57">
          <w:rPr>
            <w:rStyle w:val="Hyperlink"/>
            <w:noProof/>
          </w:rPr>
          <w:t>Xử lý các rủi ro</w:t>
        </w:r>
        <w:r>
          <w:rPr>
            <w:noProof/>
            <w:webHidden/>
          </w:rPr>
          <w:tab/>
        </w:r>
        <w:r>
          <w:rPr>
            <w:noProof/>
            <w:webHidden/>
          </w:rPr>
          <w:fldChar w:fldCharType="begin"/>
        </w:r>
        <w:r>
          <w:rPr>
            <w:noProof/>
            <w:webHidden/>
          </w:rPr>
          <w:instrText xml:space="preserve"> PAGEREF _Toc86065664 \h </w:instrText>
        </w:r>
        <w:r>
          <w:rPr>
            <w:noProof/>
            <w:webHidden/>
          </w:rPr>
        </w:r>
        <w:r>
          <w:rPr>
            <w:noProof/>
            <w:webHidden/>
          </w:rPr>
          <w:fldChar w:fldCharType="separate"/>
        </w:r>
        <w:r>
          <w:rPr>
            <w:noProof/>
            <w:webHidden/>
          </w:rPr>
          <w:t>13</w:t>
        </w:r>
        <w:r>
          <w:rPr>
            <w:noProof/>
            <w:webHidden/>
          </w:rPr>
          <w:fldChar w:fldCharType="end"/>
        </w:r>
      </w:hyperlink>
    </w:p>
    <w:p w14:paraId="647D7626" w14:textId="77777777" w:rsidR="00E556DF" w:rsidRDefault="00E556DF">
      <w:pPr>
        <w:pStyle w:val="TOC2"/>
        <w:tabs>
          <w:tab w:val="left" w:pos="780"/>
          <w:tab w:val="right" w:leader="dot" w:pos="8486"/>
        </w:tabs>
        <w:rPr>
          <w:rFonts w:asciiTheme="minorHAnsi" w:eastAsiaTheme="minorEastAsia" w:hAnsiTheme="minorHAnsi"/>
          <w:b w:val="0"/>
          <w:noProof/>
          <w:color w:val="auto"/>
          <w:sz w:val="22"/>
        </w:rPr>
      </w:pPr>
      <w:hyperlink w:anchor="_Toc86065665" w:history="1">
        <w:r w:rsidRPr="00B40C57">
          <w:rPr>
            <w:rStyle w:val="Hyperlink"/>
            <w:noProof/>
          </w:rPr>
          <w:t>6.</w:t>
        </w:r>
        <w:r>
          <w:rPr>
            <w:rFonts w:asciiTheme="minorHAnsi" w:eastAsiaTheme="minorEastAsia" w:hAnsiTheme="minorHAnsi"/>
            <w:b w:val="0"/>
            <w:noProof/>
            <w:color w:val="auto"/>
            <w:sz w:val="22"/>
          </w:rPr>
          <w:tab/>
        </w:r>
        <w:r w:rsidRPr="00B40C57">
          <w:rPr>
            <w:rStyle w:val="Hyperlink"/>
            <w:noProof/>
          </w:rPr>
          <w:t>Giài quyết các yêu cầu thay đổi</w:t>
        </w:r>
        <w:r>
          <w:rPr>
            <w:noProof/>
            <w:webHidden/>
          </w:rPr>
          <w:tab/>
        </w:r>
        <w:r>
          <w:rPr>
            <w:noProof/>
            <w:webHidden/>
          </w:rPr>
          <w:fldChar w:fldCharType="begin"/>
        </w:r>
        <w:r>
          <w:rPr>
            <w:noProof/>
            <w:webHidden/>
          </w:rPr>
          <w:instrText xml:space="preserve"> PAGEREF _Toc86065665 \h </w:instrText>
        </w:r>
        <w:r>
          <w:rPr>
            <w:noProof/>
            <w:webHidden/>
          </w:rPr>
        </w:r>
        <w:r>
          <w:rPr>
            <w:noProof/>
            <w:webHidden/>
          </w:rPr>
          <w:fldChar w:fldCharType="separate"/>
        </w:r>
        <w:r>
          <w:rPr>
            <w:noProof/>
            <w:webHidden/>
          </w:rPr>
          <w:t>14</w:t>
        </w:r>
        <w:r>
          <w:rPr>
            <w:noProof/>
            <w:webHidden/>
          </w:rPr>
          <w:fldChar w:fldCharType="end"/>
        </w:r>
      </w:hyperlink>
    </w:p>
    <w:p w14:paraId="3C2A7AF4" w14:textId="77777777" w:rsidR="00E556DF" w:rsidRDefault="00E556DF">
      <w:pPr>
        <w:pStyle w:val="TOC1"/>
        <w:tabs>
          <w:tab w:val="left" w:pos="1828"/>
          <w:tab w:val="right" w:leader="dot" w:pos="8486"/>
        </w:tabs>
        <w:rPr>
          <w:rFonts w:asciiTheme="minorHAnsi" w:eastAsiaTheme="minorEastAsia" w:hAnsiTheme="minorHAnsi"/>
          <w:b w:val="0"/>
          <w:noProof/>
          <w:color w:val="auto"/>
          <w:sz w:val="22"/>
        </w:rPr>
      </w:pPr>
      <w:hyperlink w:anchor="_Toc86065666" w:history="1">
        <w:r w:rsidRPr="00B40C57">
          <w:rPr>
            <w:rStyle w:val="Hyperlink"/>
            <w:noProof/>
          </w:rPr>
          <w:t>CHƯƠNG IV.</w:t>
        </w:r>
        <w:r>
          <w:rPr>
            <w:rFonts w:asciiTheme="minorHAnsi" w:eastAsiaTheme="minorEastAsia" w:hAnsiTheme="minorHAnsi"/>
            <w:b w:val="0"/>
            <w:noProof/>
            <w:color w:val="auto"/>
            <w:sz w:val="22"/>
          </w:rPr>
          <w:tab/>
        </w:r>
        <w:r w:rsidRPr="00B40C57">
          <w:rPr>
            <w:rStyle w:val="Hyperlink"/>
            <w:noProof/>
          </w:rPr>
          <w:t>KẾT THÚC DỰ ÁN</w:t>
        </w:r>
        <w:r>
          <w:rPr>
            <w:noProof/>
            <w:webHidden/>
          </w:rPr>
          <w:tab/>
        </w:r>
        <w:r>
          <w:rPr>
            <w:noProof/>
            <w:webHidden/>
          </w:rPr>
          <w:fldChar w:fldCharType="begin"/>
        </w:r>
        <w:r>
          <w:rPr>
            <w:noProof/>
            <w:webHidden/>
          </w:rPr>
          <w:instrText xml:space="preserve"> PAGEREF _Toc86065666 \h </w:instrText>
        </w:r>
        <w:r>
          <w:rPr>
            <w:noProof/>
            <w:webHidden/>
          </w:rPr>
        </w:r>
        <w:r>
          <w:rPr>
            <w:noProof/>
            <w:webHidden/>
          </w:rPr>
          <w:fldChar w:fldCharType="separate"/>
        </w:r>
        <w:r>
          <w:rPr>
            <w:noProof/>
            <w:webHidden/>
          </w:rPr>
          <w:t>15</w:t>
        </w:r>
        <w:r>
          <w:rPr>
            <w:noProof/>
            <w:webHidden/>
          </w:rPr>
          <w:fldChar w:fldCharType="end"/>
        </w:r>
      </w:hyperlink>
    </w:p>
    <w:p w14:paraId="44BBB2BD" w14:textId="77777777" w:rsidR="00E556DF" w:rsidRDefault="00E556DF">
      <w:pPr>
        <w:pStyle w:val="TOC2"/>
        <w:tabs>
          <w:tab w:val="left" w:pos="780"/>
          <w:tab w:val="right" w:leader="dot" w:pos="8486"/>
        </w:tabs>
        <w:rPr>
          <w:rFonts w:asciiTheme="minorHAnsi" w:eastAsiaTheme="minorEastAsia" w:hAnsiTheme="minorHAnsi"/>
          <w:b w:val="0"/>
          <w:noProof/>
          <w:color w:val="auto"/>
          <w:sz w:val="22"/>
        </w:rPr>
      </w:pPr>
      <w:hyperlink w:anchor="_Toc86065667" w:history="1">
        <w:r w:rsidRPr="00B40C57">
          <w:rPr>
            <w:rStyle w:val="Hyperlink"/>
            <w:noProof/>
          </w:rPr>
          <w:t>1.</w:t>
        </w:r>
        <w:r>
          <w:rPr>
            <w:rFonts w:asciiTheme="minorHAnsi" w:eastAsiaTheme="minorEastAsia" w:hAnsiTheme="minorHAnsi"/>
            <w:b w:val="0"/>
            <w:noProof/>
            <w:color w:val="auto"/>
            <w:sz w:val="22"/>
          </w:rPr>
          <w:tab/>
        </w:r>
        <w:r w:rsidRPr="00B40C57">
          <w:rPr>
            <w:rStyle w:val="Hyperlink"/>
            <w:noProof/>
          </w:rPr>
          <w:t>Bàn giao dự án</w:t>
        </w:r>
        <w:r>
          <w:rPr>
            <w:noProof/>
            <w:webHidden/>
          </w:rPr>
          <w:tab/>
        </w:r>
        <w:r>
          <w:rPr>
            <w:noProof/>
            <w:webHidden/>
          </w:rPr>
          <w:fldChar w:fldCharType="begin"/>
        </w:r>
        <w:r>
          <w:rPr>
            <w:noProof/>
            <w:webHidden/>
          </w:rPr>
          <w:instrText xml:space="preserve"> PAGEREF _Toc86065667 \h </w:instrText>
        </w:r>
        <w:r>
          <w:rPr>
            <w:noProof/>
            <w:webHidden/>
          </w:rPr>
        </w:r>
        <w:r>
          <w:rPr>
            <w:noProof/>
            <w:webHidden/>
          </w:rPr>
          <w:fldChar w:fldCharType="separate"/>
        </w:r>
        <w:r>
          <w:rPr>
            <w:noProof/>
            <w:webHidden/>
          </w:rPr>
          <w:t>15</w:t>
        </w:r>
        <w:r>
          <w:rPr>
            <w:noProof/>
            <w:webHidden/>
          </w:rPr>
          <w:fldChar w:fldCharType="end"/>
        </w:r>
      </w:hyperlink>
    </w:p>
    <w:p w14:paraId="6FC4DD2A" w14:textId="77777777" w:rsidR="00E556DF" w:rsidRDefault="00E556DF">
      <w:pPr>
        <w:pStyle w:val="TOC2"/>
        <w:tabs>
          <w:tab w:val="left" w:pos="780"/>
          <w:tab w:val="right" w:leader="dot" w:pos="8486"/>
        </w:tabs>
        <w:rPr>
          <w:rFonts w:asciiTheme="minorHAnsi" w:eastAsiaTheme="minorEastAsia" w:hAnsiTheme="minorHAnsi"/>
          <w:b w:val="0"/>
          <w:noProof/>
          <w:color w:val="auto"/>
          <w:sz w:val="22"/>
        </w:rPr>
      </w:pPr>
      <w:hyperlink w:anchor="_Toc86065668" w:history="1">
        <w:r w:rsidRPr="00B40C57">
          <w:rPr>
            <w:rStyle w:val="Hyperlink"/>
            <w:noProof/>
          </w:rPr>
          <w:t>2.</w:t>
        </w:r>
        <w:r>
          <w:rPr>
            <w:rFonts w:asciiTheme="minorHAnsi" w:eastAsiaTheme="minorEastAsia" w:hAnsiTheme="minorHAnsi"/>
            <w:b w:val="0"/>
            <w:noProof/>
            <w:color w:val="auto"/>
            <w:sz w:val="22"/>
          </w:rPr>
          <w:tab/>
        </w:r>
        <w:r w:rsidRPr="00B40C57">
          <w:rPr>
            <w:rStyle w:val="Hyperlink"/>
            <w:noProof/>
          </w:rPr>
          <w:t>Thanh lý hợp đồng</w:t>
        </w:r>
        <w:r>
          <w:rPr>
            <w:noProof/>
            <w:webHidden/>
          </w:rPr>
          <w:tab/>
        </w:r>
        <w:r>
          <w:rPr>
            <w:noProof/>
            <w:webHidden/>
          </w:rPr>
          <w:fldChar w:fldCharType="begin"/>
        </w:r>
        <w:r>
          <w:rPr>
            <w:noProof/>
            <w:webHidden/>
          </w:rPr>
          <w:instrText xml:space="preserve"> PAGEREF _Toc86065668 \h </w:instrText>
        </w:r>
        <w:r>
          <w:rPr>
            <w:noProof/>
            <w:webHidden/>
          </w:rPr>
        </w:r>
        <w:r>
          <w:rPr>
            <w:noProof/>
            <w:webHidden/>
          </w:rPr>
          <w:fldChar w:fldCharType="separate"/>
        </w:r>
        <w:r>
          <w:rPr>
            <w:noProof/>
            <w:webHidden/>
          </w:rPr>
          <w:t>15</w:t>
        </w:r>
        <w:r>
          <w:rPr>
            <w:noProof/>
            <w:webHidden/>
          </w:rPr>
          <w:fldChar w:fldCharType="end"/>
        </w:r>
      </w:hyperlink>
    </w:p>
    <w:p w14:paraId="6E6592A9" w14:textId="77777777" w:rsidR="00E556DF" w:rsidRDefault="00E556DF">
      <w:pPr>
        <w:pStyle w:val="TOC2"/>
        <w:tabs>
          <w:tab w:val="left" w:pos="780"/>
          <w:tab w:val="right" w:leader="dot" w:pos="8486"/>
        </w:tabs>
        <w:rPr>
          <w:rFonts w:asciiTheme="minorHAnsi" w:eastAsiaTheme="minorEastAsia" w:hAnsiTheme="minorHAnsi"/>
          <w:b w:val="0"/>
          <w:noProof/>
          <w:color w:val="auto"/>
          <w:sz w:val="22"/>
        </w:rPr>
      </w:pPr>
      <w:hyperlink w:anchor="_Toc86065669" w:history="1">
        <w:r w:rsidRPr="00B40C57">
          <w:rPr>
            <w:rStyle w:val="Hyperlink"/>
            <w:noProof/>
          </w:rPr>
          <w:t>3.</w:t>
        </w:r>
        <w:r>
          <w:rPr>
            <w:rFonts w:asciiTheme="minorHAnsi" w:eastAsiaTheme="minorEastAsia" w:hAnsiTheme="minorHAnsi"/>
            <w:b w:val="0"/>
            <w:noProof/>
            <w:color w:val="auto"/>
            <w:sz w:val="22"/>
          </w:rPr>
          <w:tab/>
        </w:r>
        <w:r w:rsidRPr="00B40C57">
          <w:rPr>
            <w:rStyle w:val="Hyperlink"/>
            <w:noProof/>
          </w:rPr>
          <w:t>Bài học kinh nghiệm</w:t>
        </w:r>
        <w:r>
          <w:rPr>
            <w:noProof/>
            <w:webHidden/>
          </w:rPr>
          <w:tab/>
        </w:r>
        <w:r>
          <w:rPr>
            <w:noProof/>
            <w:webHidden/>
          </w:rPr>
          <w:fldChar w:fldCharType="begin"/>
        </w:r>
        <w:r>
          <w:rPr>
            <w:noProof/>
            <w:webHidden/>
          </w:rPr>
          <w:instrText xml:space="preserve"> PAGEREF _Toc86065669 \h </w:instrText>
        </w:r>
        <w:r>
          <w:rPr>
            <w:noProof/>
            <w:webHidden/>
          </w:rPr>
        </w:r>
        <w:r>
          <w:rPr>
            <w:noProof/>
            <w:webHidden/>
          </w:rPr>
          <w:fldChar w:fldCharType="separate"/>
        </w:r>
        <w:r>
          <w:rPr>
            <w:noProof/>
            <w:webHidden/>
          </w:rPr>
          <w:t>15</w:t>
        </w:r>
        <w:r>
          <w:rPr>
            <w:noProof/>
            <w:webHidden/>
          </w:rPr>
          <w:fldChar w:fldCharType="end"/>
        </w:r>
      </w:hyperlink>
    </w:p>
    <w:p w14:paraId="49B847B8" w14:textId="77777777" w:rsidR="004C3EE1" w:rsidRDefault="002D1D52">
      <w:pPr>
        <w:rPr>
          <w:color w:val="9A0000"/>
        </w:rPr>
      </w:pPr>
      <w:r>
        <w:rPr>
          <w:color w:val="9A0000"/>
        </w:rPr>
        <w:fldChar w:fldCharType="end"/>
      </w:r>
    </w:p>
    <w:p w14:paraId="3DA42E18" w14:textId="77777777" w:rsidR="0095605E" w:rsidRDefault="0095605E">
      <w:pPr>
        <w:spacing w:after="0" w:line="240" w:lineRule="auto"/>
        <w:jc w:val="left"/>
      </w:pPr>
      <w:r>
        <w:br w:type="page"/>
      </w:r>
    </w:p>
    <w:p w14:paraId="5E8916CC" w14:textId="77777777" w:rsidR="004C3EE1" w:rsidRDefault="002D1D52">
      <w:pPr>
        <w:pStyle w:val="Mai"/>
        <w:spacing w:line="360" w:lineRule="auto"/>
      </w:pPr>
      <w:bookmarkStart w:id="0" w:name="_Toc86065640"/>
      <w:r>
        <w:lastRenderedPageBreak/>
        <w:t>BẢNG ĐÁNH GIÁ</w:t>
      </w:r>
      <w:bookmarkEnd w:id="0"/>
      <w:r>
        <w:t xml:space="preserve"> </w:t>
      </w:r>
    </w:p>
    <w:p w14:paraId="4C3C8645" w14:textId="77777777" w:rsidR="004C3EE1" w:rsidRDefault="004C3EE1">
      <w:pPr>
        <w:pStyle w:val="ListParagraph"/>
        <w:ind w:left="0"/>
        <w:jc w:val="center"/>
        <w:rPr>
          <w:szCs w:val="26"/>
        </w:rPr>
      </w:pPr>
    </w:p>
    <w:tbl>
      <w:tblPr>
        <w:tblStyle w:val="TableGrid"/>
        <w:tblW w:w="0" w:type="auto"/>
        <w:tblLook w:val="04A0" w:firstRow="1" w:lastRow="0" w:firstColumn="1" w:lastColumn="0" w:noHBand="0" w:noVBand="1"/>
      </w:tblPr>
      <w:tblGrid>
        <w:gridCol w:w="1129"/>
        <w:gridCol w:w="5976"/>
        <w:gridCol w:w="1607"/>
      </w:tblGrid>
      <w:tr w:rsidR="004C3EE1" w14:paraId="75A59490" w14:textId="77777777">
        <w:tc>
          <w:tcPr>
            <w:tcW w:w="1129" w:type="dxa"/>
          </w:tcPr>
          <w:p w14:paraId="48F7F010" w14:textId="77777777" w:rsidR="004C3EE1" w:rsidRDefault="002D1D52">
            <w:pPr>
              <w:pStyle w:val="ListParagraph"/>
              <w:ind w:left="0"/>
              <w:jc w:val="center"/>
              <w:rPr>
                <w:b/>
                <w:bCs/>
                <w:szCs w:val="26"/>
              </w:rPr>
            </w:pPr>
            <w:r>
              <w:rPr>
                <w:b/>
                <w:bCs/>
                <w:szCs w:val="26"/>
              </w:rPr>
              <w:t>STT</w:t>
            </w:r>
          </w:p>
        </w:tc>
        <w:tc>
          <w:tcPr>
            <w:tcW w:w="5976" w:type="dxa"/>
          </w:tcPr>
          <w:p w14:paraId="6AC17E56" w14:textId="77777777" w:rsidR="004C3EE1" w:rsidRDefault="002D1D52">
            <w:pPr>
              <w:pStyle w:val="ListParagraph"/>
              <w:ind w:left="0"/>
              <w:jc w:val="center"/>
              <w:rPr>
                <w:b/>
                <w:bCs/>
                <w:szCs w:val="26"/>
              </w:rPr>
            </w:pPr>
            <w:r>
              <w:rPr>
                <w:b/>
                <w:bCs/>
                <w:szCs w:val="26"/>
              </w:rPr>
              <w:t>Nội dung</w:t>
            </w:r>
          </w:p>
        </w:tc>
        <w:tc>
          <w:tcPr>
            <w:tcW w:w="1607" w:type="dxa"/>
          </w:tcPr>
          <w:p w14:paraId="1C1891FF" w14:textId="77777777" w:rsidR="004C3EE1" w:rsidRDefault="002D1D52">
            <w:pPr>
              <w:pStyle w:val="ListParagraph"/>
              <w:ind w:left="0"/>
              <w:jc w:val="center"/>
              <w:rPr>
                <w:b/>
                <w:bCs/>
                <w:szCs w:val="26"/>
              </w:rPr>
            </w:pPr>
            <w:r>
              <w:rPr>
                <w:b/>
                <w:bCs/>
                <w:szCs w:val="26"/>
              </w:rPr>
              <w:t>Điểm</w:t>
            </w:r>
          </w:p>
        </w:tc>
      </w:tr>
      <w:tr w:rsidR="004C3EE1" w14:paraId="15179DB4" w14:textId="77777777">
        <w:tc>
          <w:tcPr>
            <w:tcW w:w="1129" w:type="dxa"/>
          </w:tcPr>
          <w:p w14:paraId="6C41499A" w14:textId="77777777" w:rsidR="004C3EE1" w:rsidRDefault="002D1D52">
            <w:pPr>
              <w:pStyle w:val="ListParagraph"/>
              <w:ind w:left="0"/>
              <w:jc w:val="center"/>
              <w:rPr>
                <w:szCs w:val="26"/>
              </w:rPr>
            </w:pPr>
            <w:r>
              <w:rPr>
                <w:szCs w:val="26"/>
              </w:rPr>
              <w:t>1</w:t>
            </w:r>
          </w:p>
        </w:tc>
        <w:tc>
          <w:tcPr>
            <w:tcW w:w="5976" w:type="dxa"/>
          </w:tcPr>
          <w:p w14:paraId="1FB18B5D" w14:textId="77777777" w:rsidR="004C3EE1" w:rsidRDefault="002D1D52">
            <w:pPr>
              <w:pStyle w:val="ListParagraph"/>
              <w:ind w:left="0"/>
              <w:jc w:val="left"/>
              <w:rPr>
                <w:szCs w:val="26"/>
              </w:rPr>
            </w:pPr>
            <w:r>
              <w:rPr>
                <w:szCs w:val="26"/>
              </w:rPr>
              <w:t>Tham gia tích cực vào các buổi họp, phối hợp với các thành viên trong nhóm, thực hiện công việc của dự án đúng thời gian quy định</w:t>
            </w:r>
          </w:p>
        </w:tc>
        <w:tc>
          <w:tcPr>
            <w:tcW w:w="1607" w:type="dxa"/>
          </w:tcPr>
          <w:p w14:paraId="793C3058" w14:textId="77777777" w:rsidR="004C3EE1" w:rsidRDefault="00A320D2">
            <w:pPr>
              <w:pStyle w:val="ListParagraph"/>
              <w:ind w:left="0"/>
              <w:jc w:val="center"/>
              <w:rPr>
                <w:szCs w:val="26"/>
              </w:rPr>
            </w:pPr>
            <w:r>
              <w:rPr>
                <w:szCs w:val="26"/>
              </w:rPr>
              <w:t>10</w:t>
            </w:r>
          </w:p>
        </w:tc>
      </w:tr>
      <w:tr w:rsidR="004C3EE1" w14:paraId="416CA3EC" w14:textId="77777777">
        <w:tc>
          <w:tcPr>
            <w:tcW w:w="1129" w:type="dxa"/>
          </w:tcPr>
          <w:p w14:paraId="4609AE13" w14:textId="77777777" w:rsidR="004C3EE1" w:rsidRDefault="002D1D52">
            <w:pPr>
              <w:pStyle w:val="ListParagraph"/>
              <w:ind w:left="0"/>
              <w:jc w:val="center"/>
              <w:rPr>
                <w:szCs w:val="26"/>
              </w:rPr>
            </w:pPr>
            <w:r>
              <w:rPr>
                <w:szCs w:val="26"/>
              </w:rPr>
              <w:t>2</w:t>
            </w:r>
          </w:p>
        </w:tc>
        <w:tc>
          <w:tcPr>
            <w:tcW w:w="5976" w:type="dxa"/>
          </w:tcPr>
          <w:p w14:paraId="7C67E4C4" w14:textId="77777777" w:rsidR="004C3EE1" w:rsidRDefault="002D1D52">
            <w:pPr>
              <w:pStyle w:val="ListParagraph"/>
              <w:ind w:left="0"/>
              <w:jc w:val="left"/>
              <w:rPr>
                <w:szCs w:val="26"/>
              </w:rPr>
            </w:pPr>
            <w:r>
              <w:rPr>
                <w:szCs w:val="26"/>
              </w:rPr>
              <w:t xml:space="preserve">Khả năng ra quyết định và phân tích các vấn đề kinh doanh phức tạp dựa trên dự án </w:t>
            </w:r>
          </w:p>
        </w:tc>
        <w:tc>
          <w:tcPr>
            <w:tcW w:w="1607" w:type="dxa"/>
          </w:tcPr>
          <w:p w14:paraId="38C0398D" w14:textId="77777777" w:rsidR="004C3EE1" w:rsidRDefault="00A320D2">
            <w:pPr>
              <w:pStyle w:val="ListParagraph"/>
              <w:ind w:left="0"/>
              <w:jc w:val="center"/>
              <w:rPr>
                <w:szCs w:val="26"/>
              </w:rPr>
            </w:pPr>
            <w:r>
              <w:rPr>
                <w:szCs w:val="26"/>
              </w:rPr>
              <w:t>10</w:t>
            </w:r>
          </w:p>
        </w:tc>
      </w:tr>
      <w:tr w:rsidR="004C3EE1" w14:paraId="1D2111DB" w14:textId="77777777">
        <w:tc>
          <w:tcPr>
            <w:tcW w:w="1129" w:type="dxa"/>
          </w:tcPr>
          <w:p w14:paraId="7FD97C6E" w14:textId="77777777" w:rsidR="004C3EE1" w:rsidRDefault="002D1D52">
            <w:pPr>
              <w:pStyle w:val="ListParagraph"/>
              <w:ind w:left="0"/>
              <w:jc w:val="center"/>
              <w:rPr>
                <w:szCs w:val="26"/>
              </w:rPr>
            </w:pPr>
            <w:r>
              <w:rPr>
                <w:szCs w:val="26"/>
              </w:rPr>
              <w:t>3</w:t>
            </w:r>
          </w:p>
        </w:tc>
        <w:tc>
          <w:tcPr>
            <w:tcW w:w="5976" w:type="dxa"/>
          </w:tcPr>
          <w:p w14:paraId="55879726" w14:textId="77777777" w:rsidR="004C3EE1" w:rsidRDefault="002D1D52">
            <w:pPr>
              <w:pStyle w:val="ListParagraph"/>
              <w:ind w:left="0"/>
              <w:jc w:val="left"/>
              <w:rPr>
                <w:szCs w:val="26"/>
              </w:rPr>
            </w:pPr>
            <w:r>
              <w:rPr>
                <w:szCs w:val="26"/>
              </w:rPr>
              <w:t>Viết được tài liệu dự án</w:t>
            </w:r>
          </w:p>
        </w:tc>
        <w:tc>
          <w:tcPr>
            <w:tcW w:w="1607" w:type="dxa"/>
          </w:tcPr>
          <w:p w14:paraId="4DBE6B24" w14:textId="77777777" w:rsidR="004C3EE1" w:rsidRDefault="00A320D2">
            <w:pPr>
              <w:pStyle w:val="ListParagraph"/>
              <w:ind w:left="0"/>
              <w:jc w:val="center"/>
              <w:rPr>
                <w:szCs w:val="26"/>
              </w:rPr>
            </w:pPr>
            <w:r>
              <w:rPr>
                <w:szCs w:val="26"/>
              </w:rPr>
              <w:t>10</w:t>
            </w:r>
          </w:p>
        </w:tc>
      </w:tr>
    </w:tbl>
    <w:p w14:paraId="18B6C6DE" w14:textId="77777777" w:rsidR="004C3EE1" w:rsidRDefault="004C3EE1">
      <w:pPr>
        <w:pStyle w:val="ListParagraph"/>
        <w:ind w:left="0"/>
        <w:jc w:val="center"/>
        <w:rPr>
          <w:szCs w:val="26"/>
        </w:rPr>
      </w:pPr>
    </w:p>
    <w:p w14:paraId="36F7F0FD" w14:textId="77777777" w:rsidR="004C3EE1" w:rsidRDefault="004C3EE1"/>
    <w:p w14:paraId="60E4F88B" w14:textId="77777777" w:rsidR="004C3EE1" w:rsidRDefault="004C3EE1"/>
    <w:p w14:paraId="4B1FD625" w14:textId="77777777" w:rsidR="004C3EE1" w:rsidRDefault="004C3EE1"/>
    <w:p w14:paraId="1F6727A1" w14:textId="77777777" w:rsidR="004C3EE1" w:rsidRDefault="004C3EE1"/>
    <w:p w14:paraId="53680B54" w14:textId="77777777" w:rsidR="004C3EE1" w:rsidRDefault="004C3EE1"/>
    <w:p w14:paraId="59876610" w14:textId="77777777" w:rsidR="004C3EE1" w:rsidRDefault="004C3EE1"/>
    <w:p w14:paraId="3A6357C4" w14:textId="77777777" w:rsidR="004C3EE1" w:rsidRDefault="004C3EE1"/>
    <w:p w14:paraId="102ADFE2" w14:textId="77777777" w:rsidR="004C3EE1" w:rsidRDefault="004C3EE1"/>
    <w:p w14:paraId="57DBA73C" w14:textId="77777777" w:rsidR="0095605E" w:rsidRDefault="0095605E">
      <w:pPr>
        <w:spacing w:after="0" w:line="240" w:lineRule="auto"/>
        <w:jc w:val="left"/>
      </w:pPr>
      <w:r>
        <w:br w:type="page"/>
      </w:r>
    </w:p>
    <w:p w14:paraId="20AB833D" w14:textId="77777777" w:rsidR="004C3EE1" w:rsidRDefault="002D1D52">
      <w:pPr>
        <w:pStyle w:val="Style1"/>
        <w:spacing w:line="360" w:lineRule="auto"/>
      </w:pPr>
      <w:bookmarkStart w:id="1" w:name="_Toc86065641"/>
      <w:r>
        <w:lastRenderedPageBreak/>
        <w:t>GIỚI THIỆU TỔNG QUAN VỀ DỰ ÁN</w:t>
      </w:r>
      <w:bookmarkEnd w:id="1"/>
    </w:p>
    <w:p w14:paraId="6ED677D9" w14:textId="77777777" w:rsidR="004C3EE1" w:rsidRDefault="002D1D52">
      <w:pPr>
        <w:pStyle w:val="Style2"/>
        <w:spacing w:line="360" w:lineRule="auto"/>
      </w:pPr>
      <w:bookmarkStart w:id="2" w:name="_Toc17269"/>
      <w:bookmarkStart w:id="3" w:name="_Toc56436758"/>
      <w:bookmarkStart w:id="4" w:name="_Toc86065642"/>
      <w:r>
        <w:t>Thông tin của dự án</w:t>
      </w:r>
      <w:bookmarkEnd w:id="2"/>
      <w:bookmarkEnd w:id="3"/>
      <w:bookmarkEnd w:id="4"/>
    </w:p>
    <w:p w14:paraId="34C0C4FB" w14:textId="77777777" w:rsidR="004C3EE1" w:rsidRDefault="002D1D52">
      <w:pPr>
        <w:pStyle w:val="Style3"/>
        <w:spacing w:line="360" w:lineRule="auto"/>
      </w:pPr>
      <w:bookmarkStart w:id="5" w:name="_Toc3255"/>
      <w:bookmarkStart w:id="6" w:name="_Toc56436759"/>
      <w:bookmarkStart w:id="7" w:name="_Toc86065643"/>
      <w:r>
        <w:t>Tên dự án</w:t>
      </w:r>
      <w:bookmarkEnd w:id="5"/>
      <w:bookmarkEnd w:id="6"/>
      <w:bookmarkEnd w:id="7"/>
    </w:p>
    <w:p w14:paraId="6251A27B" w14:textId="77777777" w:rsidR="004C3EE1" w:rsidRDefault="00D25D5D" w:rsidP="00085AD6">
      <w:pPr>
        <w:pStyle w:val="ListParagraph"/>
        <w:numPr>
          <w:ilvl w:val="0"/>
          <w:numId w:val="24"/>
        </w:numPr>
      </w:pPr>
      <w:r w:rsidRPr="001F2D0C">
        <w:t>Xây dựng phần mềm hệ thống quản lý lao động SKD</w:t>
      </w:r>
    </w:p>
    <w:p w14:paraId="70D32598" w14:textId="77777777" w:rsidR="00D25D5D" w:rsidRDefault="002D1D52" w:rsidP="00D25D5D">
      <w:pPr>
        <w:pStyle w:val="Style3"/>
        <w:spacing w:line="360" w:lineRule="auto"/>
      </w:pPr>
      <w:bookmarkStart w:id="8" w:name="_Toc2532"/>
      <w:bookmarkStart w:id="9" w:name="_Toc56436760"/>
      <w:bookmarkStart w:id="10" w:name="_Toc86065644"/>
      <w:r>
        <w:t>Mô tả dự án:</w:t>
      </w:r>
      <w:bookmarkStart w:id="11" w:name="_Toc56436761"/>
      <w:bookmarkEnd w:id="8"/>
      <w:bookmarkEnd w:id="9"/>
      <w:bookmarkEnd w:id="10"/>
    </w:p>
    <w:p w14:paraId="6F561B0C" w14:textId="77777777" w:rsidR="00355E86" w:rsidRDefault="00D60104" w:rsidP="00085AD6">
      <w:pPr>
        <w:pStyle w:val="ListParagraph"/>
        <w:numPr>
          <w:ilvl w:val="0"/>
          <w:numId w:val="24"/>
        </w:numPr>
      </w:pPr>
      <w:r>
        <w:t>Vấn đề quan tâm: Là tiết kiệm chi phí, thời gian để quản lý nhân viên. Cụ thể: Lập phần mềm quản lý nhân viên</w:t>
      </w:r>
    </w:p>
    <w:p w14:paraId="55588BAD" w14:textId="77777777" w:rsidR="00D60104" w:rsidRDefault="00D60104" w:rsidP="00085AD6">
      <w:pPr>
        <w:pStyle w:val="ListParagraph"/>
        <w:numPr>
          <w:ilvl w:val="0"/>
          <w:numId w:val="24"/>
        </w:numPr>
      </w:pPr>
      <w:r>
        <w:t>Kiến thức cần dùng đó là về lập trình.</w:t>
      </w:r>
    </w:p>
    <w:p w14:paraId="40F3507A" w14:textId="77777777" w:rsidR="00D60104" w:rsidRDefault="00D60104" w:rsidP="00085AD6">
      <w:pPr>
        <w:pStyle w:val="ListParagraph"/>
        <w:numPr>
          <w:ilvl w:val="0"/>
          <w:numId w:val="24"/>
        </w:numPr>
      </w:pPr>
      <w:r>
        <w:t>Kịch bản: Với sự phát triển ngày càng lớn mạnh của các tập đoàn thì dẫn đến việc sẽ có rất nhiều nhân viên, để bỏ thời gian và công sức để quản lý theo cách nguyên thủy thì quá tốn kém, cho nên nhu cầu cần có một phần mềm để quản lý nhân viên một cách cụ thể, ngắn gọn và nhân viên có thể tự thực hiện  được.</w:t>
      </w:r>
    </w:p>
    <w:p w14:paraId="51632FFC" w14:textId="77777777" w:rsidR="00D60104" w:rsidRDefault="009D0791" w:rsidP="00085AD6">
      <w:pPr>
        <w:pStyle w:val="ListParagraph"/>
        <w:numPr>
          <w:ilvl w:val="0"/>
          <w:numId w:val="24"/>
        </w:numPr>
      </w:pPr>
      <w:r>
        <w:t xml:space="preserve">Tiêu chí của dự án: </w:t>
      </w:r>
    </w:p>
    <w:p w14:paraId="6534C451" w14:textId="77777777" w:rsidR="009D0791" w:rsidRDefault="009D0791" w:rsidP="009D0791">
      <w:pPr>
        <w:pStyle w:val="ListParagraph"/>
        <w:numPr>
          <w:ilvl w:val="1"/>
          <w:numId w:val="24"/>
        </w:numPr>
      </w:pPr>
      <w:r>
        <w:t>Các chức năng cần có của một phần mềm quản lý nhân viên</w:t>
      </w:r>
    </w:p>
    <w:p w14:paraId="345C353D" w14:textId="77777777" w:rsidR="009D0791" w:rsidRDefault="00FF113F" w:rsidP="009D0791">
      <w:pPr>
        <w:pStyle w:val="ListParagraph"/>
        <w:numPr>
          <w:ilvl w:val="1"/>
          <w:numId w:val="24"/>
        </w:numPr>
      </w:pPr>
      <w:r>
        <w:t>Điều tra thực tế, tìm hiểu và  nghiên cứu cụ thể đối tượng.</w:t>
      </w:r>
    </w:p>
    <w:p w14:paraId="50732885" w14:textId="77777777" w:rsidR="00FF113F" w:rsidRDefault="00FF113F" w:rsidP="00FF113F">
      <w:pPr>
        <w:pStyle w:val="ListParagraph"/>
        <w:numPr>
          <w:ilvl w:val="1"/>
          <w:numId w:val="24"/>
        </w:numPr>
      </w:pPr>
      <w:r>
        <w:t>Thực hiện được các yêu cầu của khách hàng</w:t>
      </w:r>
    </w:p>
    <w:p w14:paraId="6CE65B78" w14:textId="77777777" w:rsidR="00D25D5D" w:rsidRDefault="002D1D52" w:rsidP="00D25D5D">
      <w:pPr>
        <w:pStyle w:val="Style3"/>
        <w:spacing w:line="360" w:lineRule="auto"/>
      </w:pPr>
      <w:bookmarkStart w:id="12" w:name="_Toc6324"/>
      <w:bookmarkStart w:id="13" w:name="_Toc86065645"/>
      <w:r>
        <w:t>Mục tiêu của dự án</w:t>
      </w:r>
      <w:bookmarkEnd w:id="11"/>
      <w:bookmarkEnd w:id="12"/>
      <w:bookmarkEnd w:id="13"/>
      <w:r w:rsidR="00D25D5D">
        <w:t>:</w:t>
      </w:r>
    </w:p>
    <w:p w14:paraId="5C4FECAC" w14:textId="77777777" w:rsidR="004C3EE1" w:rsidRDefault="00D25D5D" w:rsidP="00085AD6">
      <w:pPr>
        <w:pStyle w:val="ListParagraph"/>
        <w:numPr>
          <w:ilvl w:val="0"/>
          <w:numId w:val="22"/>
        </w:numPr>
      </w:pPr>
      <w:r w:rsidRPr="001F2D0C">
        <w:t xml:space="preserve">Xây dựng một phần mềm để “quản lý lao động SKD cho Công ty cổ xây dưng viễn đông SUNNY” nhằm tạo ra phần mềm quản lý nhân viên lao động chất lượng cao so với quản lý truyền thống, dễ quản lý, tìm kiếm, lưu trữ và báo cáo thống kê thông tin một cách dễ dàng và chính xác. </w:t>
      </w:r>
    </w:p>
    <w:p w14:paraId="013779D9" w14:textId="77777777" w:rsidR="004C3EE1" w:rsidRDefault="002D1D52">
      <w:pPr>
        <w:pStyle w:val="Style3"/>
        <w:spacing w:line="360" w:lineRule="auto"/>
      </w:pPr>
      <w:bookmarkStart w:id="14" w:name="_Toc26028"/>
      <w:bookmarkStart w:id="15" w:name="_Toc56436762"/>
      <w:bookmarkStart w:id="16" w:name="_Toc86065646"/>
      <w:bookmarkStart w:id="17" w:name="_Toc56436763"/>
      <w:bookmarkStart w:id="18" w:name="_Toc11582"/>
      <w:r>
        <w:t>Tính khả thi của dự án</w:t>
      </w:r>
      <w:bookmarkEnd w:id="14"/>
      <w:bookmarkEnd w:id="15"/>
      <w:bookmarkEnd w:id="16"/>
    </w:p>
    <w:p w14:paraId="484A3ADF" w14:textId="77777777" w:rsidR="00FF113F" w:rsidRDefault="00FF113F" w:rsidP="00FF113F">
      <w:pPr>
        <w:pStyle w:val="ListParagraph"/>
        <w:numPr>
          <w:ilvl w:val="1"/>
          <w:numId w:val="32"/>
        </w:numPr>
      </w:pPr>
      <w:r w:rsidRPr="00FF113F">
        <w:lastRenderedPageBreak/>
        <w:t>Xác định, làm rõ</w:t>
      </w:r>
      <w:r>
        <w:t xml:space="preserve"> được</w:t>
      </w:r>
      <w:r w:rsidRPr="00FF113F">
        <w:t xml:space="preserve"> việc sở hữu các thông tin, dữ liệu hình thành trong quá trình cung cấp dịch vụ công nghệ thông tin và phương án quản lý, chuyển giao cho khách hàng; </w:t>
      </w:r>
    </w:p>
    <w:p w14:paraId="62C149F6" w14:textId="77777777" w:rsidR="00FF113F" w:rsidRDefault="00FF113F" w:rsidP="00FF113F">
      <w:pPr>
        <w:pStyle w:val="ListParagraph"/>
        <w:numPr>
          <w:ilvl w:val="1"/>
          <w:numId w:val="32"/>
        </w:numPr>
      </w:pPr>
      <w:r w:rsidRPr="00FF113F">
        <w:t xml:space="preserve">Thời gian và tiến độ xây dựng, phát triển, hình thành dịch vụ công nghệ thông tin; </w:t>
      </w:r>
    </w:p>
    <w:p w14:paraId="2C3F5C94" w14:textId="77777777" w:rsidR="00FF113F" w:rsidRPr="00FF113F" w:rsidRDefault="00FF113F" w:rsidP="00FF113F">
      <w:pPr>
        <w:pStyle w:val="ListParagraph"/>
        <w:numPr>
          <w:ilvl w:val="1"/>
          <w:numId w:val="32"/>
        </w:numPr>
      </w:pPr>
      <w:r w:rsidRPr="00FF113F">
        <w:t>Yêu cầu về các phát sinh trong quá trình</w:t>
      </w:r>
      <w:r w:rsidR="00020FBB">
        <w:t xml:space="preserve"> triển khai</w:t>
      </w:r>
      <w:r w:rsidRPr="00FF113F">
        <w:t xml:space="preserve">, sử dụng </w:t>
      </w:r>
      <w:r w:rsidR="00020FBB">
        <w:t>phần mềm quản lý dự án xây dựng</w:t>
      </w:r>
      <w:r w:rsidRPr="00FF113F">
        <w:t>;</w:t>
      </w:r>
    </w:p>
    <w:p w14:paraId="15CF570F" w14:textId="77777777" w:rsidR="00FF113F" w:rsidRDefault="00FF113F" w:rsidP="00020FBB">
      <w:pPr>
        <w:pStyle w:val="ListParagraph"/>
        <w:numPr>
          <w:ilvl w:val="1"/>
          <w:numId w:val="32"/>
        </w:numPr>
      </w:pPr>
      <w:r w:rsidRPr="00FF113F">
        <w:t>Xác định yêu cầu về chất lượng dịch vụ công nghệ thông tin; yêu cầu về kỹ thuật, công nghệ để đáp ứng yêu cầu chất lượng dịch vụ; yêu cầu, điều kiện về khả năng kết nối, liên thông với ứng dụng, hệ thống thông tin khác; mô tả yêu cầu cần đáp ứng của phần mềm nội bộ; yêu cầu về an toàn bảo mật thông tin, dữ liệu và các yêu cầu khác;</w:t>
      </w:r>
    </w:p>
    <w:p w14:paraId="4E4BA441" w14:textId="77777777" w:rsidR="004C3EE1" w:rsidRDefault="002D1D52">
      <w:pPr>
        <w:pStyle w:val="Style2"/>
        <w:spacing w:line="360" w:lineRule="auto"/>
      </w:pPr>
      <w:bookmarkStart w:id="19" w:name="_Toc86065647"/>
      <w:r>
        <w:t>Các bên tham gia dự án</w:t>
      </w:r>
      <w:bookmarkEnd w:id="17"/>
      <w:bookmarkEnd w:id="18"/>
      <w:bookmarkEnd w:id="19"/>
    </w:p>
    <w:p w14:paraId="46E9283B" w14:textId="77777777" w:rsidR="004C3EE1" w:rsidRDefault="002D1D52">
      <w:pPr>
        <w:pStyle w:val="Style3"/>
        <w:spacing w:line="360" w:lineRule="auto"/>
      </w:pPr>
      <w:bookmarkStart w:id="20" w:name="_Toc15111"/>
      <w:bookmarkStart w:id="21" w:name="_Toc56436764"/>
      <w:bookmarkStart w:id="22" w:name="_Toc86065648"/>
      <w:r>
        <w:t>Chủ đầu tư</w:t>
      </w:r>
      <w:bookmarkEnd w:id="20"/>
      <w:bookmarkEnd w:id="21"/>
      <w:bookmarkEnd w:id="22"/>
    </w:p>
    <w:p w14:paraId="79B9385F" w14:textId="77777777" w:rsidR="00D25D5D" w:rsidRPr="001F2D0C" w:rsidRDefault="00D25D5D" w:rsidP="00085AD6">
      <w:pPr>
        <w:pStyle w:val="ListParagraph"/>
        <w:numPr>
          <w:ilvl w:val="0"/>
          <w:numId w:val="21"/>
        </w:numPr>
      </w:pPr>
      <w:r w:rsidRPr="001F2D0C">
        <w:t>Công ty phát triển và thiết kế ứng dụng phần mềm ThreePerson.</w:t>
      </w:r>
    </w:p>
    <w:p w14:paraId="51B485A7" w14:textId="77777777" w:rsidR="00D25D5D" w:rsidRPr="001F2D0C" w:rsidRDefault="00D25D5D" w:rsidP="00085AD6">
      <w:pPr>
        <w:pStyle w:val="ListParagraph"/>
        <w:numPr>
          <w:ilvl w:val="0"/>
          <w:numId w:val="21"/>
        </w:numPr>
      </w:pPr>
      <w:r w:rsidRPr="001F2D0C">
        <w:t>Điện thoại: 0399522133</w:t>
      </w:r>
    </w:p>
    <w:p w14:paraId="15783C4D" w14:textId="77777777" w:rsidR="00D25D5D" w:rsidRDefault="00D25D5D" w:rsidP="00085AD6">
      <w:pPr>
        <w:pStyle w:val="ListParagraph"/>
        <w:numPr>
          <w:ilvl w:val="0"/>
          <w:numId w:val="21"/>
        </w:numPr>
      </w:pPr>
      <w:r w:rsidRPr="001F2D0C">
        <w:t xml:space="preserve">Email: congty@threeperson.com.vn </w:t>
      </w:r>
    </w:p>
    <w:p w14:paraId="40AE0747" w14:textId="77777777" w:rsidR="004C3EE1" w:rsidRDefault="002D1D52">
      <w:pPr>
        <w:pStyle w:val="Style3"/>
        <w:spacing w:line="360" w:lineRule="auto"/>
      </w:pPr>
      <w:bookmarkStart w:id="23" w:name="_Toc56436766"/>
      <w:bookmarkStart w:id="24" w:name="_Toc12199"/>
      <w:bookmarkStart w:id="25" w:name="_Toc86065649"/>
      <w:r>
        <w:t>Chuyên gia</w:t>
      </w:r>
      <w:bookmarkEnd w:id="23"/>
      <w:bookmarkEnd w:id="24"/>
      <w:bookmarkEnd w:id="25"/>
    </w:p>
    <w:p w14:paraId="6F59F632" w14:textId="77777777" w:rsidR="00D25D5D" w:rsidRPr="00020FBB" w:rsidRDefault="00355E86" w:rsidP="00085AD6">
      <w:pPr>
        <w:pStyle w:val="ListParagraph"/>
        <w:numPr>
          <w:ilvl w:val="0"/>
          <w:numId w:val="21"/>
        </w:numPr>
        <w:rPr>
          <w:rFonts w:cs="Times New Roman"/>
          <w:szCs w:val="26"/>
        </w:rPr>
      </w:pPr>
      <w:r w:rsidRPr="00085AD6">
        <w:t>Có chuyên môn cao, được đào tạo từ các nước Nhật Bản, Thụy Điển đã nhiều năm giảng dạy và tư vấn và là chuyên</w:t>
      </w:r>
      <w:r w:rsidRPr="00085AD6">
        <w:rPr>
          <w:rFonts w:ascii="Arial" w:hAnsi="Arial" w:cs="Arial"/>
          <w:color w:val="222222"/>
          <w:sz w:val="23"/>
          <w:szCs w:val="23"/>
          <w:shd w:val="clear" w:color="auto" w:fill="FFFFFF"/>
        </w:rPr>
        <w:t xml:space="preserve"> </w:t>
      </w:r>
      <w:r w:rsidRPr="00020FBB">
        <w:rPr>
          <w:rFonts w:cs="Times New Roman"/>
          <w:color w:val="222222"/>
          <w:szCs w:val="26"/>
          <w:shd w:val="clear" w:color="auto" w:fill="FFFFFF"/>
        </w:rPr>
        <w:t>gia tư vấn nhiều dự án lớn trong nước và dự án quốc tế.</w:t>
      </w:r>
    </w:p>
    <w:p w14:paraId="6946E056" w14:textId="77777777" w:rsidR="004C3EE1" w:rsidRDefault="002D1D52">
      <w:pPr>
        <w:pStyle w:val="Style3"/>
        <w:spacing w:line="360" w:lineRule="auto"/>
      </w:pPr>
      <w:bookmarkStart w:id="26" w:name="_Toc56436767"/>
      <w:bookmarkStart w:id="27" w:name="_Toc6543"/>
      <w:bookmarkStart w:id="28" w:name="_Toc86065650"/>
      <w:r>
        <w:t>Khách hàng</w:t>
      </w:r>
      <w:bookmarkEnd w:id="26"/>
      <w:bookmarkEnd w:id="27"/>
      <w:bookmarkEnd w:id="28"/>
    </w:p>
    <w:p w14:paraId="5F192CF7" w14:textId="77777777" w:rsidR="00355E86" w:rsidRPr="001F2D0C" w:rsidRDefault="00355E86" w:rsidP="00085AD6">
      <w:pPr>
        <w:pStyle w:val="ListParagraph"/>
        <w:numPr>
          <w:ilvl w:val="0"/>
          <w:numId w:val="21"/>
        </w:numPr>
      </w:pPr>
      <w:r w:rsidRPr="001F2D0C">
        <w:t>Công ty cổ xây dưng viễn đông SUNNY</w:t>
      </w:r>
    </w:p>
    <w:p w14:paraId="63DEE4E2" w14:textId="77777777" w:rsidR="00355E86" w:rsidRDefault="00355E86" w:rsidP="00085AD6">
      <w:pPr>
        <w:pStyle w:val="ListParagraph"/>
        <w:numPr>
          <w:ilvl w:val="0"/>
          <w:numId w:val="21"/>
        </w:numPr>
      </w:pPr>
      <w:r w:rsidRPr="001F2D0C">
        <w:t>Email: building@sunny.com.vn</w:t>
      </w:r>
    </w:p>
    <w:p w14:paraId="78FF942E" w14:textId="77777777" w:rsidR="004C3EE1" w:rsidRDefault="002D1D52">
      <w:pPr>
        <w:pStyle w:val="Style3"/>
        <w:spacing w:line="360" w:lineRule="auto"/>
      </w:pPr>
      <w:bookmarkStart w:id="29" w:name="_Toc56436768"/>
      <w:bookmarkStart w:id="30" w:name="_Toc21390"/>
      <w:bookmarkStart w:id="31" w:name="_Toc86065651"/>
      <w:r>
        <w:t>Các nhà đầu tư</w:t>
      </w:r>
      <w:bookmarkEnd w:id="29"/>
      <w:bookmarkEnd w:id="30"/>
      <w:bookmarkEnd w:id="31"/>
    </w:p>
    <w:p w14:paraId="7FE49FFE" w14:textId="77777777" w:rsidR="00355E86" w:rsidRDefault="00085AD6" w:rsidP="00085AD6">
      <w:pPr>
        <w:pStyle w:val="ListParagraph"/>
        <w:numPr>
          <w:ilvl w:val="0"/>
          <w:numId w:val="21"/>
        </w:numPr>
      </w:pPr>
      <w:r>
        <w:lastRenderedPageBreak/>
        <w:t>Công ty cổ phần tập đoàn MASAN</w:t>
      </w:r>
    </w:p>
    <w:p w14:paraId="00DADA13" w14:textId="77777777" w:rsidR="00085AD6" w:rsidRDefault="00085AD6" w:rsidP="00085AD6">
      <w:pPr>
        <w:pStyle w:val="ListParagraph"/>
        <w:numPr>
          <w:ilvl w:val="0"/>
          <w:numId w:val="21"/>
        </w:numPr>
      </w:pPr>
      <w:r>
        <w:t>Công ty cổ phần dược Hậu Giang</w:t>
      </w:r>
    </w:p>
    <w:p w14:paraId="66ECB5AF" w14:textId="77777777" w:rsidR="004C3EE1" w:rsidRDefault="002D1D52">
      <w:pPr>
        <w:pStyle w:val="Style2"/>
        <w:spacing w:line="360" w:lineRule="auto"/>
      </w:pPr>
      <w:bookmarkStart w:id="32" w:name="_Toc56436769"/>
      <w:bookmarkStart w:id="33" w:name="_Toc15773"/>
      <w:bookmarkStart w:id="34" w:name="_Toc86065652"/>
      <w:r>
        <w:t>Khởi động dự án</w:t>
      </w:r>
      <w:bookmarkEnd w:id="32"/>
      <w:bookmarkEnd w:id="33"/>
      <w:bookmarkEnd w:id="34"/>
    </w:p>
    <w:p w14:paraId="2202EFEA" w14:textId="77777777" w:rsidR="004C3EE1" w:rsidRPr="00020FBB" w:rsidRDefault="002D1D52" w:rsidP="00020FBB">
      <w:pPr>
        <w:pStyle w:val="Style3"/>
        <w:spacing w:line="360" w:lineRule="auto"/>
      </w:pPr>
      <w:bookmarkStart w:id="35" w:name="_Toc31158"/>
      <w:bookmarkStart w:id="36" w:name="_Toc56436770"/>
      <w:bookmarkStart w:id="37" w:name="_Toc86065653"/>
      <w:r>
        <w:t>Hợp đồng dự án</w:t>
      </w:r>
      <w:bookmarkEnd w:id="35"/>
      <w:bookmarkEnd w:id="36"/>
      <w:bookmarkEnd w:id="37"/>
    </w:p>
    <w:p w14:paraId="65BAB42E" w14:textId="77777777" w:rsidR="00C61120" w:rsidRPr="00177C49" w:rsidRDefault="00020FBB" w:rsidP="00C61120">
      <w:pPr>
        <w:rPr>
          <w:lang w:val="fr-FR"/>
        </w:rPr>
      </w:pPr>
      <w:bookmarkStart w:id="38" w:name="_Toc86065654"/>
      <w:r w:rsidRPr="00C61120">
        <w:rPr>
          <w:lang w:val="vi-VN"/>
        </w:rPr>
        <w:t xml:space="preserve">1.  </w:t>
      </w:r>
      <w:r w:rsidR="00C61120" w:rsidRPr="00020FBB">
        <w:rPr>
          <w:lang w:val="vi-VN"/>
        </w:rPr>
        <w:t>Bên mời thầu (sau đây gọ</w:t>
      </w:r>
      <w:r w:rsidR="00C61120">
        <w:rPr>
          <w:lang w:val="vi-VN"/>
        </w:rPr>
        <w:t xml:space="preserve">i là Bên </w:t>
      </w:r>
      <w:r w:rsidR="00C61120" w:rsidRPr="00177C49">
        <w:rPr>
          <w:lang w:val="fr-FR"/>
        </w:rPr>
        <w:t>A</w:t>
      </w:r>
      <w:r w:rsidR="00C61120">
        <w:rPr>
          <w:lang w:val="vi-VN"/>
        </w:rPr>
        <w:t>):</w:t>
      </w:r>
    </w:p>
    <w:p w14:paraId="469F3030" w14:textId="77777777" w:rsidR="00C61120" w:rsidRPr="00177C49" w:rsidRDefault="00C61120" w:rsidP="00C61120">
      <w:pPr>
        <w:rPr>
          <w:lang w:val="fr-FR"/>
        </w:rPr>
      </w:pPr>
      <w:r w:rsidRPr="00020FBB">
        <w:rPr>
          <w:lang w:val="vi-VN"/>
        </w:rPr>
        <w:t>Tên giao dịch: Phần mềm quản lý dự án lao độ</w:t>
      </w:r>
      <w:r>
        <w:rPr>
          <w:lang w:val="vi-VN"/>
        </w:rPr>
        <w:t xml:space="preserve">ng </w:t>
      </w:r>
    </w:p>
    <w:p w14:paraId="6408755B" w14:textId="77777777" w:rsidR="00C61120" w:rsidRPr="00177C49" w:rsidRDefault="00C61120" w:rsidP="00C61120">
      <w:pPr>
        <w:rPr>
          <w:lang w:val="fr-FR"/>
        </w:rPr>
      </w:pPr>
      <w:r w:rsidRPr="00020FBB">
        <w:rPr>
          <w:lang w:val="vi-VN"/>
        </w:rPr>
        <w:t>Đại diện (hoặc người được ủy quyền) là: Ông/Bà: Trương Chí Phúc              Chức vụ: Giám đố</w:t>
      </w:r>
      <w:r>
        <w:rPr>
          <w:lang w:val="vi-VN"/>
        </w:rPr>
        <w:t>c</w:t>
      </w:r>
    </w:p>
    <w:p w14:paraId="338B0EAF" w14:textId="77777777" w:rsidR="00C61120" w:rsidRPr="00177C49" w:rsidRDefault="00C61120" w:rsidP="00C61120">
      <w:pPr>
        <w:rPr>
          <w:lang w:val="fr-FR"/>
        </w:rPr>
      </w:pPr>
      <w:r w:rsidRPr="00020FBB">
        <w:rPr>
          <w:lang w:val="vi-VN"/>
        </w:rPr>
        <w:t>Địa chỉ: Tầng 8 Tòa Cao Ốc NovaLand, 158 Lê Thánh Tông , P.Trung Văn, Q.Nam Từ Liêm, Tp.Hà Nộ</w:t>
      </w:r>
      <w:r>
        <w:rPr>
          <w:lang w:val="vi-VN"/>
        </w:rPr>
        <w:t>i</w:t>
      </w:r>
    </w:p>
    <w:p w14:paraId="78BF1541" w14:textId="77777777" w:rsidR="00C61120" w:rsidRPr="00177C49" w:rsidRDefault="00C61120" w:rsidP="00C61120">
      <w:pPr>
        <w:rPr>
          <w:lang w:val="fr-FR"/>
        </w:rPr>
      </w:pPr>
      <w:r w:rsidRPr="00020FBB">
        <w:rPr>
          <w:lang w:val="vi-VN"/>
        </w:rPr>
        <w:t>Tài khoả</w:t>
      </w:r>
      <w:r>
        <w:rPr>
          <w:lang w:val="vi-VN"/>
        </w:rPr>
        <w:t>n: 1822447775889999</w:t>
      </w:r>
    </w:p>
    <w:p w14:paraId="559F5BF8" w14:textId="77777777" w:rsidR="00C61120" w:rsidRPr="00177C49" w:rsidRDefault="00C61120" w:rsidP="00C61120">
      <w:pPr>
        <w:rPr>
          <w:lang w:val="fr-FR"/>
        </w:rPr>
      </w:pPr>
      <w:r w:rsidRPr="00020FBB">
        <w:rPr>
          <w:lang w:val="vi-VN"/>
        </w:rPr>
        <w:t xml:space="preserve">Điện thoại:0808588989                </w:t>
      </w:r>
      <w:r>
        <w:rPr>
          <w:lang w:val="vi-VN"/>
        </w:rPr>
        <w:t xml:space="preserve">                 Fax:5282369844</w:t>
      </w:r>
    </w:p>
    <w:p w14:paraId="5D980E96" w14:textId="77777777" w:rsidR="00C61120" w:rsidRPr="00177C49" w:rsidRDefault="00C61120" w:rsidP="00C61120">
      <w:pPr>
        <w:rPr>
          <w:lang w:val="fr-FR"/>
        </w:rPr>
      </w:pPr>
      <w:r>
        <w:rPr>
          <w:lang w:val="vi-VN"/>
        </w:rPr>
        <w:t>Email:lienhe@NamThanh.com.vn</w:t>
      </w:r>
    </w:p>
    <w:p w14:paraId="2D747400" w14:textId="77777777" w:rsidR="00C61120" w:rsidRPr="00177C49" w:rsidRDefault="00020FBB" w:rsidP="00C61120">
      <w:pPr>
        <w:spacing w:after="200" w:line="276" w:lineRule="auto"/>
        <w:jc w:val="left"/>
        <w:rPr>
          <w:lang w:val="fr-FR"/>
        </w:rPr>
      </w:pPr>
      <w:r w:rsidRPr="00020FBB">
        <w:rPr>
          <w:lang w:val="vi-VN"/>
        </w:rPr>
        <w:t>2.</w:t>
      </w:r>
      <w:r w:rsidR="00C61120" w:rsidRPr="00177C49">
        <w:rPr>
          <w:lang w:val="fr-FR"/>
        </w:rPr>
        <w:t xml:space="preserve"> </w:t>
      </w:r>
      <w:r w:rsidR="00C61120" w:rsidRPr="00C61120">
        <w:rPr>
          <w:lang w:val="vi-VN"/>
        </w:rPr>
        <w:t>Nhà đầu tư (sau đây gọ</w:t>
      </w:r>
      <w:r w:rsidR="00C61120">
        <w:rPr>
          <w:lang w:val="vi-VN"/>
        </w:rPr>
        <w:t xml:space="preserve">i là Bên </w:t>
      </w:r>
      <w:r w:rsidR="00C61120" w:rsidRPr="00177C49">
        <w:rPr>
          <w:lang w:val="fr-FR"/>
        </w:rPr>
        <w:t>B</w:t>
      </w:r>
      <w:r w:rsidR="00C61120" w:rsidRPr="00C61120">
        <w:rPr>
          <w:lang w:val="vi-VN"/>
        </w:rPr>
        <w:t>):</w:t>
      </w:r>
      <w:r w:rsidR="00C61120" w:rsidRPr="00177C49">
        <w:rPr>
          <w:lang w:val="fr-FR"/>
        </w:rPr>
        <w:t xml:space="preserve"> </w:t>
      </w:r>
      <w:r w:rsidR="00C61120" w:rsidRPr="00177C49">
        <w:rPr>
          <w:rFonts w:cs="Times New Roman"/>
          <w:lang w:val="fr-FR"/>
        </w:rPr>
        <w:t>Công ty cổ xây dưng viễn đông SUNNY</w:t>
      </w:r>
    </w:p>
    <w:p w14:paraId="6792DFDE" w14:textId="77777777" w:rsidR="00C61120" w:rsidRPr="00177C49" w:rsidRDefault="00C61120" w:rsidP="00C61120">
      <w:pPr>
        <w:rPr>
          <w:lang w:val="fr-FR"/>
        </w:rPr>
      </w:pPr>
      <w:r w:rsidRPr="00020FBB">
        <w:rPr>
          <w:lang w:val="vi-VN"/>
        </w:rPr>
        <w:t>Tên giao dịch: Phần mềm quản lý dự án lao độ</w:t>
      </w:r>
      <w:r>
        <w:rPr>
          <w:lang w:val="vi-VN"/>
        </w:rPr>
        <w:t xml:space="preserve">ng </w:t>
      </w:r>
    </w:p>
    <w:p w14:paraId="08A32683" w14:textId="77777777" w:rsidR="00C61120" w:rsidRPr="00177C49" w:rsidRDefault="00C61120" w:rsidP="00C61120">
      <w:pPr>
        <w:rPr>
          <w:lang w:val="fr-FR"/>
        </w:rPr>
      </w:pPr>
      <w:r w:rsidRPr="00020FBB">
        <w:rPr>
          <w:lang w:val="vi-VN"/>
        </w:rPr>
        <w:t>Đại diện (hoặc người được ủy quyền) là: Ông/Bà: Đoàn Ngọc Hải                 Chức vụ: Giám đố</w:t>
      </w:r>
      <w:r>
        <w:rPr>
          <w:lang w:val="vi-VN"/>
        </w:rPr>
        <w:t>c</w:t>
      </w:r>
    </w:p>
    <w:p w14:paraId="7609216A" w14:textId="77777777" w:rsidR="00C61120" w:rsidRPr="00177C49" w:rsidRDefault="00C61120" w:rsidP="00C61120">
      <w:pPr>
        <w:rPr>
          <w:lang w:val="fr-FR"/>
        </w:rPr>
      </w:pPr>
      <w:r w:rsidRPr="00020FBB">
        <w:rPr>
          <w:lang w:val="vi-VN"/>
        </w:rPr>
        <w:t>Địa chỉ: Tầng 9 Bitexco Tower, 2 Hải Triều, P.Bế</w:t>
      </w:r>
      <w:r>
        <w:rPr>
          <w:lang w:val="vi-VN"/>
        </w:rPr>
        <w:t>n Nghé, Q.1, Tp.HCM</w:t>
      </w:r>
    </w:p>
    <w:p w14:paraId="5753D7B1" w14:textId="77777777" w:rsidR="00C61120" w:rsidRPr="00177C49" w:rsidRDefault="00C61120" w:rsidP="00C61120">
      <w:pPr>
        <w:rPr>
          <w:lang w:val="fr-FR"/>
        </w:rPr>
      </w:pPr>
      <w:r w:rsidRPr="00020FBB">
        <w:rPr>
          <w:lang w:val="vi-VN"/>
        </w:rPr>
        <w:t>Tài khoả</w:t>
      </w:r>
      <w:r>
        <w:rPr>
          <w:lang w:val="vi-VN"/>
        </w:rPr>
        <w:t>n: 8222253333599999</w:t>
      </w:r>
    </w:p>
    <w:p w14:paraId="468688A0" w14:textId="77777777" w:rsidR="00C61120" w:rsidRPr="00020FBB" w:rsidRDefault="00C61120" w:rsidP="00C61120">
      <w:pPr>
        <w:rPr>
          <w:lang w:val="vi-VN"/>
        </w:rPr>
      </w:pPr>
      <w:r w:rsidRPr="00020FBB">
        <w:rPr>
          <w:lang w:val="vi-VN"/>
        </w:rPr>
        <w:t xml:space="preserve">Điện thoại:0909995522 </w:t>
      </w:r>
      <w:r w:rsidRPr="00020FBB">
        <w:rPr>
          <w:lang w:val="vi-VN"/>
        </w:rPr>
        <w:tab/>
      </w:r>
      <w:r w:rsidRPr="00020FBB">
        <w:rPr>
          <w:lang w:val="vi-VN"/>
        </w:rPr>
        <w:tab/>
      </w:r>
      <w:r w:rsidRPr="00020FBB">
        <w:rPr>
          <w:lang w:val="vi-VN"/>
        </w:rPr>
        <w:tab/>
      </w:r>
      <w:r w:rsidRPr="00020FBB">
        <w:rPr>
          <w:lang w:val="vi-VN"/>
        </w:rPr>
        <w:tab/>
        <w:t xml:space="preserve">     Fax:9456826578</w:t>
      </w:r>
    </w:p>
    <w:p w14:paraId="32344E79" w14:textId="77777777" w:rsidR="00C61120" w:rsidRPr="00177C49" w:rsidRDefault="00C61120" w:rsidP="00C61120">
      <w:pPr>
        <w:rPr>
          <w:lang w:val="vi-VN"/>
        </w:rPr>
      </w:pPr>
      <w:r>
        <w:rPr>
          <w:lang w:val="vi-VN"/>
        </w:rPr>
        <w:t>Email:</w:t>
      </w:r>
      <w:r w:rsidRPr="00177C49">
        <w:rPr>
          <w:rFonts w:cs="Times New Roman"/>
          <w:lang w:val="vi-VN"/>
        </w:rPr>
        <w:t xml:space="preserve"> : building@sunny.com.vn</w:t>
      </w:r>
    </w:p>
    <w:p w14:paraId="1BB34476" w14:textId="77777777" w:rsidR="00C61120" w:rsidRPr="00177C49" w:rsidRDefault="00C61120" w:rsidP="00C61120">
      <w:pPr>
        <w:rPr>
          <w:lang w:val="vi-VN"/>
        </w:rPr>
      </w:pPr>
    </w:p>
    <w:p w14:paraId="475627CD" w14:textId="77777777" w:rsidR="00C61120" w:rsidRPr="00177C49" w:rsidRDefault="00C61120" w:rsidP="00020FBB">
      <w:pPr>
        <w:rPr>
          <w:lang w:val="vi-VN"/>
        </w:rPr>
      </w:pPr>
    </w:p>
    <w:p w14:paraId="4F41C182" w14:textId="77777777" w:rsidR="00020FBB" w:rsidRPr="00177C49" w:rsidRDefault="00020FBB" w:rsidP="00020FBB">
      <w:pPr>
        <w:rPr>
          <w:lang w:val="vi-VN"/>
        </w:rPr>
      </w:pPr>
      <w:r w:rsidRPr="00020FBB">
        <w:rPr>
          <w:lang w:val="vi-VN"/>
        </w:rPr>
        <w:t>Điều 1. Khối lượng công việc và tổng mức đầu tư của dự án</w:t>
      </w:r>
    </w:p>
    <w:p w14:paraId="28A9707E" w14:textId="77777777" w:rsidR="00020FBB" w:rsidRPr="00020FBB" w:rsidRDefault="00020FBB" w:rsidP="00020FBB">
      <w:pPr>
        <w:rPr>
          <w:lang w:val="vi-VN"/>
        </w:rPr>
      </w:pPr>
      <w:r w:rsidRPr="00020FBB">
        <w:rPr>
          <w:lang w:val="vi-VN"/>
        </w:rPr>
        <w:t xml:space="preserve">1. Khối lượng công việc: Bên B phải tổ chức thực hiện dự án với khối lượng công việc đã được quy định trong HSMT (hoặc HSYC), </w:t>
      </w:r>
    </w:p>
    <w:p w14:paraId="074D6A91" w14:textId="77777777" w:rsidR="00020FBB" w:rsidRPr="00177C49" w:rsidRDefault="00020FBB" w:rsidP="00020FBB">
      <w:pPr>
        <w:rPr>
          <w:lang w:val="vi-VN"/>
        </w:rPr>
      </w:pPr>
      <w:r w:rsidRPr="00020FBB">
        <w:rPr>
          <w:lang w:val="vi-VN"/>
        </w:rPr>
        <w:t>HSDT (hoặc HSĐX), kết quả lựa chọn Nhà đầu tư, kết quả đàm phán thực hiện hợp đồng, đảm bảo đúng tiến độ, chất lượng và các thỏa thuận khác trong hợp đồ</w:t>
      </w:r>
      <w:r>
        <w:rPr>
          <w:lang w:val="vi-VN"/>
        </w:rPr>
        <w:t>ng.</w:t>
      </w:r>
    </w:p>
    <w:p w14:paraId="3FFDF985" w14:textId="77777777" w:rsidR="00020FBB" w:rsidRPr="00177C49" w:rsidRDefault="00020FBB" w:rsidP="00020FBB">
      <w:pPr>
        <w:rPr>
          <w:lang w:val="vi-VN"/>
        </w:rPr>
      </w:pPr>
      <w:r w:rsidRPr="00020FBB">
        <w:rPr>
          <w:lang w:val="vi-VN"/>
        </w:rPr>
        <w:t>2. Tổng mức đầu tư của dự</w:t>
      </w:r>
      <w:r w:rsidR="00794C7D">
        <w:rPr>
          <w:lang w:val="vi-VN"/>
        </w:rPr>
        <w:t xml:space="preserve"> án (A)= </w:t>
      </w:r>
      <w:r w:rsidR="00794C7D" w:rsidRPr="00177C49">
        <w:rPr>
          <w:lang w:val="vi-VN"/>
        </w:rPr>
        <w:t>4</w:t>
      </w:r>
      <w:r w:rsidR="00794C7D">
        <w:rPr>
          <w:lang w:val="vi-VN"/>
        </w:rPr>
        <w:t>5</w:t>
      </w:r>
      <w:r w:rsidR="00794C7D" w:rsidRPr="00177C49">
        <w:rPr>
          <w:lang w:val="vi-VN"/>
        </w:rPr>
        <w:t>0</w:t>
      </w:r>
      <w:r w:rsidRPr="00020FBB">
        <w:rPr>
          <w:lang w:val="vi-VN"/>
        </w:rPr>
        <w:t>.000.000</w:t>
      </w:r>
      <w:r w:rsidR="00794C7D" w:rsidRPr="00177C49">
        <w:rPr>
          <w:lang w:val="vi-VN"/>
        </w:rPr>
        <w:t xml:space="preserve"> VNĐ</w:t>
      </w:r>
      <w:r w:rsidRPr="00020FBB">
        <w:rPr>
          <w:lang w:val="vi-VN"/>
        </w:rPr>
        <w:t xml:space="preserve"> (bằng giá trị xây dựng công trình + Giá trị bồi thườ</w:t>
      </w:r>
      <w:r>
        <w:rPr>
          <w:lang w:val="vi-VN"/>
        </w:rPr>
        <w:t>ng GPMB); trong đó:</w:t>
      </w:r>
    </w:p>
    <w:p w14:paraId="0D5A29AD" w14:textId="77777777" w:rsidR="00020FBB" w:rsidRPr="00177C49" w:rsidRDefault="00020FBB" w:rsidP="00020FBB">
      <w:pPr>
        <w:rPr>
          <w:lang w:val="vi-VN"/>
        </w:rPr>
      </w:pPr>
      <w:r w:rsidRPr="00020FBB">
        <w:rPr>
          <w:lang w:val="vi-VN"/>
        </w:rPr>
        <w:t>Giá trị xây dựng</w:t>
      </w:r>
      <w:r w:rsidRPr="00177C49">
        <w:rPr>
          <w:lang w:val="vi-VN"/>
        </w:rPr>
        <w:t xml:space="preserve"> phần mềm</w:t>
      </w:r>
      <w:r w:rsidRPr="00020FBB">
        <w:rPr>
          <w:lang w:val="vi-VN"/>
        </w:rPr>
        <w:t xml:space="preserve"> (M1):................... đồ</w:t>
      </w:r>
      <w:r>
        <w:rPr>
          <w:lang w:val="vi-VN"/>
        </w:rPr>
        <w:t>ng;</w:t>
      </w:r>
    </w:p>
    <w:p w14:paraId="56FD9AD4" w14:textId="77777777" w:rsidR="00020FBB" w:rsidRPr="00177C49" w:rsidRDefault="00020FBB" w:rsidP="00020FBB">
      <w:pPr>
        <w:rPr>
          <w:lang w:val="vi-VN"/>
        </w:rPr>
      </w:pPr>
      <w:r w:rsidRPr="00020FBB">
        <w:rPr>
          <w:lang w:val="vi-VN"/>
        </w:rPr>
        <w:t>Giá trị bồi thường GPMB (M2):..................... đồ</w:t>
      </w:r>
      <w:r>
        <w:rPr>
          <w:lang w:val="vi-VN"/>
        </w:rPr>
        <w:t>ng;</w:t>
      </w:r>
    </w:p>
    <w:p w14:paraId="5A298DB5" w14:textId="77777777" w:rsidR="00020FBB" w:rsidRPr="00020FBB" w:rsidRDefault="00020FBB" w:rsidP="00020FBB">
      <w:pPr>
        <w:rPr>
          <w:lang w:val="vi-VN"/>
        </w:rPr>
      </w:pPr>
      <w:r w:rsidRPr="00020FBB">
        <w:rPr>
          <w:lang w:val="vi-VN"/>
        </w:rPr>
        <w:t xml:space="preserve">Trường hợp giá trị bồi thường GPMB thực tế thấp hơn mức M2 thì phần chênh lệch được nộp vào ngân sách nhà nước; </w:t>
      </w:r>
    </w:p>
    <w:p w14:paraId="072E38AA" w14:textId="77777777" w:rsidR="00020FBB" w:rsidRPr="00177C49" w:rsidRDefault="00020FBB" w:rsidP="00020FBB">
      <w:pPr>
        <w:rPr>
          <w:lang w:val="vi-VN"/>
        </w:rPr>
      </w:pPr>
      <w:r w:rsidRPr="00020FBB">
        <w:rPr>
          <w:lang w:val="vi-VN"/>
        </w:rPr>
        <w:t>trường hợp cao hơn mức M2 thì bên B phải chịu trách nhiệm bù phần thiếu hụ</w:t>
      </w:r>
      <w:r>
        <w:rPr>
          <w:lang w:val="vi-VN"/>
        </w:rPr>
        <w:t>t.</w:t>
      </w:r>
    </w:p>
    <w:p w14:paraId="1340986B" w14:textId="77777777" w:rsidR="00020FBB" w:rsidRPr="00177C49" w:rsidRDefault="00020FBB" w:rsidP="00020FBB">
      <w:pPr>
        <w:rPr>
          <w:lang w:val="vi-VN"/>
        </w:rPr>
      </w:pPr>
      <w:r w:rsidRPr="00020FBB">
        <w:rPr>
          <w:lang w:val="vi-VN"/>
        </w:rPr>
        <w:t>Điều 2. Bảo đảm thực hiện đầu tư dự</w:t>
      </w:r>
      <w:r>
        <w:rPr>
          <w:lang w:val="vi-VN"/>
        </w:rPr>
        <w:t xml:space="preserve"> án</w:t>
      </w:r>
    </w:p>
    <w:p w14:paraId="3023FF5D" w14:textId="77777777" w:rsidR="00020FBB" w:rsidRPr="00020FBB" w:rsidRDefault="00020FBB" w:rsidP="00020FBB">
      <w:pPr>
        <w:rPr>
          <w:lang w:val="vi-VN"/>
        </w:rPr>
      </w:pPr>
      <w:r w:rsidRPr="00020FBB">
        <w:rPr>
          <w:lang w:val="vi-VN"/>
        </w:rPr>
        <w:t>1. Bên B phải thực hiện một trong các biện pháp như đặt cọc, ký quỹ, nộp thư bảo lãnh theo quy định trong HSMT (hoặc HSYC) để bảo đảm bên A nhận được bảo đả</w:t>
      </w:r>
      <w:r>
        <w:rPr>
          <w:lang w:val="vi-VN"/>
        </w:rPr>
        <w:t xml:space="preserve">m </w:t>
      </w:r>
      <w:r w:rsidRPr="00020FBB">
        <w:rPr>
          <w:lang w:val="vi-VN"/>
        </w:rPr>
        <w:t>thực hiện đầu tư dự án trước khi hợp đồng thực hiện dự án có hiệu lự</w:t>
      </w:r>
      <w:r>
        <w:rPr>
          <w:lang w:val="vi-VN"/>
        </w:rPr>
        <w:t>c.</w:t>
      </w:r>
    </w:p>
    <w:p w14:paraId="700858FE" w14:textId="77777777" w:rsidR="00020FBB" w:rsidRPr="00177C49" w:rsidRDefault="00020FBB" w:rsidP="00020FBB">
      <w:pPr>
        <w:rPr>
          <w:lang w:val="vi-VN"/>
        </w:rPr>
      </w:pPr>
      <w:r w:rsidRPr="00020FBB">
        <w:rPr>
          <w:lang w:val="vi-VN"/>
        </w:rPr>
        <w:t>Điều 3. Thời gian và tiến độ thực hiện hợp đồ</w:t>
      </w:r>
      <w:r>
        <w:rPr>
          <w:lang w:val="vi-VN"/>
        </w:rPr>
        <w:t>ng</w:t>
      </w:r>
    </w:p>
    <w:p w14:paraId="0B4AE9AF" w14:textId="77777777" w:rsidR="00020FBB" w:rsidRPr="00177C49" w:rsidRDefault="00020FBB" w:rsidP="00020FBB">
      <w:pPr>
        <w:rPr>
          <w:lang w:val="vi-VN"/>
        </w:rPr>
      </w:pPr>
      <w:r w:rsidRPr="00020FBB">
        <w:rPr>
          <w:lang w:val="vi-VN"/>
        </w:rPr>
        <w:t>1. Thời gian thực hiện hợp đồng và khởi công dự</w:t>
      </w:r>
      <w:r>
        <w:rPr>
          <w:lang w:val="vi-VN"/>
        </w:rPr>
        <w:t xml:space="preserve"> án</w:t>
      </w:r>
    </w:p>
    <w:p w14:paraId="53F39725" w14:textId="77777777" w:rsidR="00020FBB" w:rsidRPr="00177C49" w:rsidRDefault="00020FBB" w:rsidP="00020FBB">
      <w:pPr>
        <w:rPr>
          <w:lang w:val="vi-VN"/>
        </w:rPr>
      </w:pPr>
      <w:r w:rsidRPr="00020FBB">
        <w:rPr>
          <w:lang w:val="vi-VN"/>
        </w:rPr>
        <w:t>Bên B phải hoàn thành toàn bộ công việc theo nội dung của hợp đồng trong 81 ngày kể từ ngày hợp đồng có hiệu lự</w:t>
      </w:r>
      <w:r>
        <w:rPr>
          <w:lang w:val="vi-VN"/>
        </w:rPr>
        <w:t>c</w:t>
      </w:r>
    </w:p>
    <w:p w14:paraId="42FA459A" w14:textId="77777777" w:rsidR="00020FBB" w:rsidRPr="00177C49" w:rsidRDefault="00020FBB" w:rsidP="00020FBB">
      <w:pPr>
        <w:rPr>
          <w:lang w:val="vi-VN"/>
        </w:rPr>
      </w:pPr>
      <w:r w:rsidRPr="00020FBB">
        <w:rPr>
          <w:lang w:val="vi-VN"/>
        </w:rPr>
        <w:t>Điều 4. Thanh lý hợp đồ</w:t>
      </w:r>
      <w:r>
        <w:rPr>
          <w:lang w:val="vi-VN"/>
        </w:rPr>
        <w:t>ng</w:t>
      </w:r>
    </w:p>
    <w:p w14:paraId="164CF2A6" w14:textId="77777777" w:rsidR="00020FBB" w:rsidRPr="00177C49" w:rsidRDefault="00020FBB" w:rsidP="00020FBB">
      <w:pPr>
        <w:rPr>
          <w:lang w:val="vi-VN"/>
        </w:rPr>
      </w:pPr>
      <w:r w:rsidRPr="00020FBB">
        <w:rPr>
          <w:lang w:val="vi-VN"/>
        </w:rPr>
        <w:lastRenderedPageBreak/>
        <w:t>1. Hợp đồng được thanh lý trong trường hợ</w:t>
      </w:r>
      <w:r>
        <w:rPr>
          <w:lang w:val="vi-VN"/>
        </w:rPr>
        <w:t>p:</w:t>
      </w:r>
    </w:p>
    <w:p w14:paraId="21058BA5" w14:textId="77777777" w:rsidR="00020FBB" w:rsidRPr="00177C49" w:rsidRDefault="00020FBB" w:rsidP="00020FBB">
      <w:pPr>
        <w:rPr>
          <w:lang w:val="vi-VN"/>
        </w:rPr>
      </w:pPr>
      <w:r w:rsidRPr="00020FBB">
        <w:rPr>
          <w:lang w:val="vi-VN"/>
        </w:rPr>
        <w:t>- Các bên hoàn thành các nghĩa vụ theo Hợp đồng đã ký;</w:t>
      </w:r>
    </w:p>
    <w:p w14:paraId="6CCAFB67" w14:textId="77777777" w:rsidR="00020FBB" w:rsidRPr="00177C49" w:rsidRDefault="00020FBB" w:rsidP="00020FBB">
      <w:pPr>
        <w:rPr>
          <w:lang w:val="vi-VN"/>
        </w:rPr>
      </w:pPr>
      <w:r w:rsidRPr="00020FBB">
        <w:rPr>
          <w:lang w:val="vi-VN"/>
        </w:rPr>
        <w:t>- Hợp đồng bị chấm dứt theo quy định tại Điều 18 và Điều 19 của Hợp đồ</w:t>
      </w:r>
      <w:r>
        <w:rPr>
          <w:lang w:val="vi-VN"/>
        </w:rPr>
        <w:t>ng này.</w:t>
      </w:r>
    </w:p>
    <w:p w14:paraId="421B7CAE" w14:textId="77777777" w:rsidR="00020FBB" w:rsidRPr="00020FBB" w:rsidRDefault="00020FBB" w:rsidP="00020FBB">
      <w:pPr>
        <w:rPr>
          <w:lang w:val="vi-VN"/>
        </w:rPr>
      </w:pPr>
      <w:r w:rsidRPr="00020FBB">
        <w:rPr>
          <w:lang w:val="vi-VN"/>
        </w:rPr>
        <w:t xml:space="preserve">2. Việc thanh lý hợp đồng phải được hoàn tất trong thời hạn 15 ngày kể từ ngày các bên tham gia hợp đồng hoàn thành các nghĩa vụ theo hợp đồng hoặc </w:t>
      </w:r>
    </w:p>
    <w:p w14:paraId="338AE62B" w14:textId="77777777" w:rsidR="00020FBB" w:rsidRPr="00177C49" w:rsidRDefault="00020FBB" w:rsidP="00020FBB">
      <w:pPr>
        <w:rPr>
          <w:lang w:val="vi-VN"/>
        </w:rPr>
      </w:pPr>
      <w:r w:rsidRPr="00020FBB">
        <w:rPr>
          <w:lang w:val="vi-VN"/>
        </w:rPr>
        <w:t>hợp đồng bị chấm dứ</w:t>
      </w:r>
      <w:r>
        <w:rPr>
          <w:lang w:val="vi-VN"/>
        </w:rPr>
        <w:t>t</w:t>
      </w:r>
    </w:p>
    <w:p w14:paraId="72ACD9FB" w14:textId="77777777" w:rsidR="00020FBB" w:rsidRPr="00177C49" w:rsidRDefault="00020FBB" w:rsidP="00020FBB">
      <w:pPr>
        <w:rPr>
          <w:lang w:val="vi-VN"/>
        </w:rPr>
      </w:pPr>
      <w:r w:rsidRPr="00020FBB">
        <w:rPr>
          <w:lang w:val="vi-VN"/>
        </w:rPr>
        <w:t>Điều 5. Điều khoả</w:t>
      </w:r>
      <w:r>
        <w:rPr>
          <w:lang w:val="vi-VN"/>
        </w:rPr>
        <w:t>n chung</w:t>
      </w:r>
    </w:p>
    <w:p w14:paraId="6C3374A2" w14:textId="77777777" w:rsidR="00020FBB" w:rsidRPr="00020FBB" w:rsidRDefault="00020FBB" w:rsidP="00020FBB">
      <w:pPr>
        <w:rPr>
          <w:lang w:val="vi-VN"/>
        </w:rPr>
      </w:pPr>
      <w:r w:rsidRPr="00020FBB">
        <w:rPr>
          <w:lang w:val="vi-VN"/>
        </w:rPr>
        <w:t xml:space="preserve">1. Hợp đồng này có hiệu lực kể từ ngày 16 tháng 8 năm 2021 (hoặc thời điểm cụ thể khác do các bên thỏa thuận) sau khi bên A </w:t>
      </w:r>
    </w:p>
    <w:p w14:paraId="0D0E4DD6" w14:textId="77777777" w:rsidR="00020FBB" w:rsidRPr="00177C49" w:rsidRDefault="00020FBB" w:rsidP="00020FBB">
      <w:pPr>
        <w:rPr>
          <w:lang w:val="vi-VN"/>
        </w:rPr>
      </w:pPr>
      <w:r w:rsidRPr="00020FBB">
        <w:rPr>
          <w:lang w:val="vi-VN"/>
        </w:rPr>
        <w:t>đã nhận được bảo đảm thực hiện dự án củ</w:t>
      </w:r>
      <w:r>
        <w:rPr>
          <w:lang w:val="vi-VN"/>
        </w:rPr>
        <w:t>a bên B.</w:t>
      </w:r>
    </w:p>
    <w:p w14:paraId="78CCBC44" w14:textId="77777777" w:rsidR="00020FBB" w:rsidRPr="00020FBB" w:rsidRDefault="00020FBB" w:rsidP="00020FBB">
      <w:pPr>
        <w:rPr>
          <w:lang w:val="vi-VN"/>
        </w:rPr>
      </w:pPr>
      <w:r w:rsidRPr="00020FBB">
        <w:rPr>
          <w:lang w:val="vi-VN"/>
        </w:rPr>
        <w:t>2. Hai bên cam kết thực hiện đúng những điều đã quy định trong Hợp đồng này;</w:t>
      </w:r>
    </w:p>
    <w:p w14:paraId="615F7F60" w14:textId="77777777" w:rsidR="00020FBB" w:rsidRPr="00020FBB" w:rsidRDefault="00020FBB" w:rsidP="00020FBB">
      <w:pPr>
        <w:rPr>
          <w:lang w:val="vi-VN"/>
        </w:rPr>
      </w:pPr>
    </w:p>
    <w:p w14:paraId="27A67DB0" w14:textId="77777777" w:rsidR="00020FBB" w:rsidRPr="00020FBB" w:rsidRDefault="00020FBB" w:rsidP="00020FBB">
      <w:pPr>
        <w:rPr>
          <w:lang w:val="vi-VN"/>
        </w:rPr>
      </w:pPr>
    </w:p>
    <w:p w14:paraId="39308D6C" w14:textId="77777777" w:rsidR="00020FBB" w:rsidRPr="00020FBB" w:rsidRDefault="00020FBB" w:rsidP="0000480C">
      <w:pPr>
        <w:ind w:left="420" w:firstLine="420"/>
        <w:rPr>
          <w:lang w:val="vi-VN"/>
        </w:rPr>
      </w:pPr>
      <w:r w:rsidRPr="00020FBB">
        <w:rPr>
          <w:lang w:val="vi-VN"/>
        </w:rPr>
        <w:t xml:space="preserve"> ĐẠI DIỆN BÊN A                                            ĐẠI DIỆN BÊN B</w:t>
      </w:r>
    </w:p>
    <w:p w14:paraId="16AE42D3" w14:textId="77777777" w:rsidR="00020FBB" w:rsidRPr="00020FBB" w:rsidRDefault="00020FBB" w:rsidP="00020FBB">
      <w:pPr>
        <w:rPr>
          <w:lang w:val="vi-VN"/>
        </w:rPr>
      </w:pPr>
    </w:p>
    <w:p w14:paraId="36466348" w14:textId="77777777" w:rsidR="00020FBB" w:rsidRPr="00020FBB" w:rsidRDefault="0000480C" w:rsidP="00020FBB">
      <w:pPr>
        <w:rPr>
          <w:lang w:val="vi-VN"/>
        </w:rPr>
      </w:pPr>
      <w:r>
        <w:rPr>
          <w:lang w:val="vi-VN"/>
        </w:rPr>
        <w:t xml:space="preserve">                  </w:t>
      </w:r>
      <w:r w:rsidR="00020FBB" w:rsidRPr="00020FBB">
        <w:rPr>
          <w:lang w:val="vi-VN"/>
        </w:rPr>
        <w:t>Chức vụ                                                        Chức vụ</w:t>
      </w:r>
    </w:p>
    <w:p w14:paraId="455B97B3" w14:textId="77777777" w:rsidR="00020FBB" w:rsidRPr="00020FBB" w:rsidRDefault="00020FBB" w:rsidP="00020FBB">
      <w:pPr>
        <w:rPr>
          <w:lang w:val="vi-VN"/>
        </w:rPr>
      </w:pPr>
    </w:p>
    <w:p w14:paraId="65D77FFF" w14:textId="77777777" w:rsidR="00020FBB" w:rsidRPr="00020FBB" w:rsidRDefault="00020FBB" w:rsidP="00020FBB">
      <w:pPr>
        <w:rPr>
          <w:lang w:val="vi-VN"/>
        </w:rPr>
      </w:pPr>
      <w:r w:rsidRPr="00020FBB">
        <w:rPr>
          <w:lang w:val="vi-VN"/>
        </w:rPr>
        <w:t xml:space="preserve">   </w:t>
      </w:r>
      <w:r w:rsidR="0000480C">
        <w:rPr>
          <w:lang w:val="vi-VN"/>
        </w:rPr>
        <w:t xml:space="preserve">       </w:t>
      </w:r>
      <w:r w:rsidRPr="00020FBB">
        <w:rPr>
          <w:lang w:val="vi-VN"/>
        </w:rPr>
        <w:t xml:space="preserve">  (Ký tên, đóng dấu)                                        (Ký tên, đóng dấu)</w:t>
      </w:r>
    </w:p>
    <w:p w14:paraId="17564EE7" w14:textId="77777777" w:rsidR="00020FBB" w:rsidRPr="00177C49" w:rsidRDefault="00020FBB" w:rsidP="00020FBB">
      <w:pPr>
        <w:pStyle w:val="Style1"/>
        <w:numPr>
          <w:ilvl w:val="0"/>
          <w:numId w:val="0"/>
        </w:numPr>
        <w:spacing w:line="360" w:lineRule="auto"/>
        <w:ind w:left="360"/>
        <w:jc w:val="both"/>
        <w:rPr>
          <w:lang w:val="vi-VN"/>
        </w:rPr>
      </w:pPr>
    </w:p>
    <w:p w14:paraId="651DB1A8" w14:textId="77777777" w:rsidR="004C3EE1" w:rsidRPr="00177C49" w:rsidRDefault="002D1D52">
      <w:pPr>
        <w:pStyle w:val="Style1"/>
        <w:spacing w:line="360" w:lineRule="auto"/>
        <w:rPr>
          <w:lang w:val="vi-VN"/>
        </w:rPr>
      </w:pPr>
      <w:r w:rsidRPr="00177C49">
        <w:rPr>
          <w:lang w:val="vi-VN"/>
        </w:rPr>
        <w:t>KẾ HOẠCH THỰC HIỆN DỰ ÁN</w:t>
      </w:r>
      <w:bookmarkEnd w:id="38"/>
    </w:p>
    <w:p w14:paraId="3F356DA5" w14:textId="77777777" w:rsidR="004C3EE1" w:rsidRDefault="002D1D52">
      <w:pPr>
        <w:pStyle w:val="Style2"/>
        <w:spacing w:line="360" w:lineRule="auto"/>
      </w:pPr>
      <w:bookmarkStart w:id="39" w:name="_Toc56436772"/>
      <w:bookmarkStart w:id="40" w:name="_Toc1773"/>
      <w:bookmarkStart w:id="41" w:name="_Toc86065655"/>
      <w:r>
        <w:t>Bảng WBS</w:t>
      </w:r>
      <w:bookmarkEnd w:id="39"/>
      <w:bookmarkEnd w:id="40"/>
      <w:bookmarkEnd w:id="41"/>
    </w:p>
    <w:p w14:paraId="7FBC3731" w14:textId="77777777" w:rsidR="004C3EE1" w:rsidRDefault="00FF113F">
      <w:r>
        <w:rPr>
          <w:rFonts w:cs="Times New Roman"/>
          <w:noProof/>
        </w:rPr>
        <w:lastRenderedPageBreak/>
        <w:drawing>
          <wp:inline distT="0" distB="0" distL="0" distR="0" wp14:anchorId="593184C8" wp14:editId="5BBFDE79">
            <wp:extent cx="6262777" cy="5124091"/>
            <wp:effectExtent l="0" t="0" r="5080" b="635"/>
            <wp:docPr id="1" name="Picture 1" desc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2779" cy="5124093"/>
                    </a:xfrm>
                    <a:prstGeom prst="rect">
                      <a:avLst/>
                    </a:prstGeom>
                    <a:noFill/>
                    <a:ln>
                      <a:noFill/>
                    </a:ln>
                  </pic:spPr>
                </pic:pic>
              </a:graphicData>
            </a:graphic>
          </wp:inline>
        </w:drawing>
      </w:r>
    </w:p>
    <w:p w14:paraId="729E5459" w14:textId="77777777" w:rsidR="004C3EE1" w:rsidRDefault="004C3EE1"/>
    <w:p w14:paraId="3F16DCC8" w14:textId="77777777" w:rsidR="00BC40A9" w:rsidRDefault="002D1D52" w:rsidP="00BC40A9">
      <w:r>
        <w:t xml:space="preserve">Phân bổ thời gian công việc: </w:t>
      </w:r>
    </w:p>
    <w:p w14:paraId="6B20C7A2" w14:textId="77777777" w:rsidR="00E556DF" w:rsidRDefault="002D1D52">
      <w:pPr>
        <w:pStyle w:val="Style2"/>
        <w:spacing w:line="360" w:lineRule="auto"/>
      </w:pPr>
      <w:bookmarkStart w:id="42" w:name="_Toc56436773"/>
      <w:bookmarkStart w:id="43" w:name="_Toc29986"/>
      <w:bookmarkStart w:id="44" w:name="_Toc86065656"/>
      <w:r>
        <w:t>Kế hoạch chất l</w:t>
      </w:r>
      <w:bookmarkEnd w:id="42"/>
      <w:bookmarkEnd w:id="43"/>
      <w:r>
        <w:t>ượng</w:t>
      </w:r>
      <w:bookmarkEnd w:id="44"/>
      <w:r>
        <w:t xml:space="preserve"> </w:t>
      </w:r>
    </w:p>
    <w:p w14:paraId="63979007" w14:textId="77777777" w:rsidR="00FF113F" w:rsidRPr="001F2D0C" w:rsidRDefault="00E556DF" w:rsidP="00FF113F">
      <w:pPr>
        <w:pStyle w:val="ListParagraph"/>
        <w:numPr>
          <w:ilvl w:val="2"/>
          <w:numId w:val="26"/>
        </w:numPr>
        <w:spacing w:after="200" w:line="276" w:lineRule="auto"/>
        <w:jc w:val="left"/>
        <w:rPr>
          <w:rFonts w:cs="Times New Roman"/>
        </w:rPr>
      </w:pPr>
      <w:r>
        <w:br w:type="page"/>
      </w:r>
      <w:r w:rsidR="00FF113F" w:rsidRPr="001F2D0C">
        <w:rPr>
          <w:rFonts w:cs="Times New Roman"/>
        </w:rPr>
        <w:lastRenderedPageBreak/>
        <w:t>Bộ phận: Tổ quản lý chất lượng</w:t>
      </w:r>
    </w:p>
    <w:p w14:paraId="487D5840" w14:textId="77777777" w:rsidR="00FF113F" w:rsidRPr="00FF113F" w:rsidRDefault="00FF113F" w:rsidP="00FF113F">
      <w:pPr>
        <w:ind w:left="747"/>
        <w:rPr>
          <w:rFonts w:cs="Times New Roman"/>
        </w:rPr>
      </w:pPr>
      <w:r w:rsidRPr="00FF113F">
        <w:rPr>
          <w:rFonts w:cs="Times New Roman"/>
        </w:rPr>
        <w:t>- Dự án: Xây dựng phần mềm quản lý lao động SKD</w:t>
      </w:r>
    </w:p>
    <w:p w14:paraId="0BAF64D2" w14:textId="77777777" w:rsidR="00FF113F" w:rsidRPr="00FF113F" w:rsidRDefault="00FF113F" w:rsidP="00FF113F">
      <w:pPr>
        <w:ind w:left="747"/>
        <w:rPr>
          <w:rFonts w:cs="Times New Roman"/>
        </w:rPr>
      </w:pPr>
      <w:r w:rsidRPr="00FF113F">
        <w:rPr>
          <w:rFonts w:cs="Times New Roman"/>
        </w:rPr>
        <w:t>- Chịu trách nhiệm: Nguyễn Hoàng Sang</w:t>
      </w:r>
    </w:p>
    <w:p w14:paraId="62BB9066" w14:textId="77777777" w:rsidR="00FF113F" w:rsidRPr="00FF113F" w:rsidRDefault="00FF113F" w:rsidP="00FF113F">
      <w:pPr>
        <w:ind w:left="747"/>
        <w:rPr>
          <w:rFonts w:cs="Times New Roman"/>
        </w:rPr>
      </w:pPr>
      <w:r w:rsidRPr="00FF113F">
        <w:rPr>
          <w:rFonts w:cs="Times New Roman"/>
        </w:rPr>
        <w:t>- Vai trò: Tổ trưởng tổ quản lý chất lượng</w:t>
      </w:r>
    </w:p>
    <w:p w14:paraId="509F772A" w14:textId="77777777" w:rsidR="00FF113F" w:rsidRPr="001F2D0C" w:rsidRDefault="00FF113F" w:rsidP="00FF113F">
      <w:pPr>
        <w:pStyle w:val="ListParagraph"/>
        <w:numPr>
          <w:ilvl w:val="2"/>
          <w:numId w:val="26"/>
        </w:numPr>
        <w:spacing w:after="200" w:line="276" w:lineRule="auto"/>
        <w:jc w:val="left"/>
        <w:rPr>
          <w:rFonts w:cs="Times New Roman"/>
        </w:rPr>
      </w:pPr>
      <w:r w:rsidRPr="001F2D0C">
        <w:rPr>
          <w:rFonts w:cs="Times New Roman"/>
        </w:rPr>
        <w:t>Quyết định tiêu chuẩn</w:t>
      </w:r>
    </w:p>
    <w:p w14:paraId="10AB657F" w14:textId="77777777" w:rsidR="00FF113F" w:rsidRPr="00FF113F" w:rsidRDefault="00FF113F" w:rsidP="00FF113F">
      <w:pPr>
        <w:ind w:left="327" w:firstLine="420"/>
        <w:rPr>
          <w:rFonts w:cs="Times New Roman"/>
        </w:rPr>
      </w:pPr>
      <w:r w:rsidRPr="00FF113F">
        <w:rPr>
          <w:rFonts w:cs="Times New Roman"/>
        </w:rPr>
        <w:t>- Tính chức năng</w:t>
      </w:r>
      <w:r w:rsidRPr="00FF113F">
        <w:rPr>
          <w:rFonts w:cs="Times New Roman"/>
        </w:rPr>
        <w:tab/>
      </w:r>
    </w:p>
    <w:p w14:paraId="1A616772" w14:textId="77777777" w:rsidR="00FF113F" w:rsidRPr="001F2D0C" w:rsidRDefault="00FF113F" w:rsidP="00FF113F">
      <w:pPr>
        <w:pStyle w:val="ListParagraph"/>
        <w:numPr>
          <w:ilvl w:val="4"/>
          <w:numId w:val="26"/>
        </w:numPr>
        <w:spacing w:after="200" w:line="276" w:lineRule="auto"/>
        <w:jc w:val="left"/>
        <w:rPr>
          <w:rFonts w:cs="Times New Roman"/>
        </w:rPr>
      </w:pPr>
      <w:r w:rsidRPr="001F2D0C">
        <w:rPr>
          <w:rFonts w:cs="Times New Roman"/>
        </w:rPr>
        <w:t>Người có tài khoản mới đăng nhập vào hệ thống được</w:t>
      </w:r>
    </w:p>
    <w:p w14:paraId="25CA3DA2" w14:textId="77777777" w:rsidR="00FF113F" w:rsidRPr="001F2D0C" w:rsidRDefault="00FF113F" w:rsidP="00FF113F">
      <w:pPr>
        <w:pStyle w:val="ListParagraph"/>
        <w:numPr>
          <w:ilvl w:val="4"/>
          <w:numId w:val="26"/>
        </w:numPr>
        <w:spacing w:after="200" w:line="276" w:lineRule="auto"/>
        <w:jc w:val="left"/>
        <w:rPr>
          <w:rFonts w:cs="Times New Roman"/>
        </w:rPr>
      </w:pPr>
      <w:r w:rsidRPr="001F2D0C">
        <w:rPr>
          <w:rFonts w:cs="Times New Roman"/>
        </w:rPr>
        <w:t>Phù hợp với yêu cầu của khách hàng</w:t>
      </w:r>
    </w:p>
    <w:p w14:paraId="5AAB32B0" w14:textId="77777777" w:rsidR="00FF113F" w:rsidRPr="001F2D0C" w:rsidRDefault="00FF113F" w:rsidP="00FF113F">
      <w:pPr>
        <w:pStyle w:val="ListParagraph"/>
        <w:numPr>
          <w:ilvl w:val="4"/>
          <w:numId w:val="26"/>
        </w:numPr>
        <w:spacing w:after="200" w:line="276" w:lineRule="auto"/>
        <w:jc w:val="left"/>
        <w:rPr>
          <w:rFonts w:cs="Times New Roman"/>
        </w:rPr>
      </w:pPr>
      <w:r w:rsidRPr="001F2D0C">
        <w:rPr>
          <w:rFonts w:cs="Times New Roman"/>
        </w:rPr>
        <w:t>Phân quyền đăng nhập cho hệ thống</w:t>
      </w:r>
    </w:p>
    <w:p w14:paraId="74C464AC" w14:textId="77777777" w:rsidR="00FF113F" w:rsidRPr="001F2D0C" w:rsidRDefault="00FF113F" w:rsidP="00FF113F">
      <w:pPr>
        <w:pStyle w:val="ListParagraph"/>
        <w:numPr>
          <w:ilvl w:val="4"/>
          <w:numId w:val="26"/>
        </w:numPr>
        <w:spacing w:after="200" w:line="276" w:lineRule="auto"/>
        <w:jc w:val="left"/>
        <w:rPr>
          <w:rFonts w:cs="Times New Roman"/>
        </w:rPr>
      </w:pPr>
      <w:r w:rsidRPr="001F2D0C">
        <w:rPr>
          <w:rFonts w:cs="Times New Roman"/>
        </w:rPr>
        <w:t>Đưa ra kết quả chính xác với hiệu quả cao</w:t>
      </w:r>
    </w:p>
    <w:p w14:paraId="2D57196A" w14:textId="77777777" w:rsidR="00FF113F" w:rsidRPr="00FF113F" w:rsidRDefault="00FF113F" w:rsidP="00FF113F">
      <w:pPr>
        <w:ind w:left="420"/>
        <w:rPr>
          <w:rFonts w:cs="Times New Roman"/>
        </w:rPr>
      </w:pPr>
      <w:r>
        <w:rPr>
          <w:rFonts w:cs="Times New Roman"/>
        </w:rPr>
        <w:t xml:space="preserve">    </w:t>
      </w:r>
      <w:r w:rsidRPr="00FF113F">
        <w:rPr>
          <w:rFonts w:cs="Times New Roman"/>
        </w:rPr>
        <w:t xml:space="preserve">- Tính tin cậy </w:t>
      </w:r>
    </w:p>
    <w:p w14:paraId="0176C5F6" w14:textId="77777777" w:rsidR="00FF113F" w:rsidRPr="001F2D0C" w:rsidRDefault="00FF113F" w:rsidP="00FF113F">
      <w:pPr>
        <w:pStyle w:val="ListParagraph"/>
        <w:numPr>
          <w:ilvl w:val="0"/>
          <w:numId w:val="27"/>
        </w:numPr>
        <w:spacing w:after="200" w:line="276" w:lineRule="auto"/>
        <w:jc w:val="left"/>
        <w:rPr>
          <w:rFonts w:cs="Times New Roman"/>
        </w:rPr>
      </w:pPr>
      <w:r w:rsidRPr="001F2D0C">
        <w:rPr>
          <w:rFonts w:cs="Times New Roman"/>
        </w:rPr>
        <w:t>Đảm bảo tính bảo mật cho dữ liệu</w:t>
      </w:r>
    </w:p>
    <w:p w14:paraId="449528A9" w14:textId="77777777" w:rsidR="00FF113F" w:rsidRPr="001F2D0C" w:rsidRDefault="00FF113F" w:rsidP="00FF113F">
      <w:pPr>
        <w:pStyle w:val="ListParagraph"/>
        <w:numPr>
          <w:ilvl w:val="0"/>
          <w:numId w:val="27"/>
        </w:numPr>
        <w:spacing w:after="200" w:line="276" w:lineRule="auto"/>
        <w:jc w:val="left"/>
        <w:rPr>
          <w:rFonts w:cs="Times New Roman"/>
        </w:rPr>
      </w:pPr>
      <w:r w:rsidRPr="001F2D0C">
        <w:rPr>
          <w:rFonts w:cs="Times New Roman"/>
        </w:rPr>
        <w:t>Đảm bảo tính toàn vẹn dữ liệu</w:t>
      </w:r>
    </w:p>
    <w:p w14:paraId="2945C160" w14:textId="77777777" w:rsidR="00FF113F" w:rsidRDefault="00FF113F" w:rsidP="00FF113F">
      <w:pPr>
        <w:pStyle w:val="ListParagraph"/>
        <w:numPr>
          <w:ilvl w:val="0"/>
          <w:numId w:val="27"/>
        </w:numPr>
        <w:spacing w:after="200" w:line="276" w:lineRule="auto"/>
        <w:jc w:val="left"/>
        <w:rPr>
          <w:rFonts w:cs="Times New Roman"/>
        </w:rPr>
      </w:pPr>
      <w:r w:rsidRPr="001F2D0C">
        <w:rPr>
          <w:rFonts w:cs="Times New Roman"/>
        </w:rPr>
        <w:t xml:space="preserve">Đảm bảo tính sẵn </w:t>
      </w:r>
      <w:r>
        <w:rPr>
          <w:rFonts w:cs="Times New Roman"/>
        </w:rPr>
        <w:t>sang</w:t>
      </w:r>
    </w:p>
    <w:p w14:paraId="741846FB" w14:textId="77777777" w:rsidR="00FF113F" w:rsidRPr="00FF113F" w:rsidRDefault="00FF113F" w:rsidP="00FF113F">
      <w:pPr>
        <w:pStyle w:val="ListParagraph"/>
        <w:numPr>
          <w:ilvl w:val="0"/>
          <w:numId w:val="27"/>
        </w:numPr>
        <w:spacing w:after="200" w:line="276" w:lineRule="auto"/>
        <w:jc w:val="left"/>
        <w:rPr>
          <w:rFonts w:cs="Times New Roman"/>
        </w:rPr>
      </w:pPr>
      <w:r w:rsidRPr="00FF113F">
        <w:rPr>
          <w:rFonts w:cs="Times New Roman"/>
        </w:rPr>
        <w:t>Đảm bảo tính chống thoái thác</w:t>
      </w:r>
    </w:p>
    <w:p w14:paraId="6267F37B" w14:textId="77777777" w:rsidR="00FF113F" w:rsidRPr="00FF113F" w:rsidRDefault="00FF113F" w:rsidP="00FF113F">
      <w:pPr>
        <w:spacing w:after="200" w:line="276" w:lineRule="auto"/>
        <w:ind w:left="420"/>
        <w:jc w:val="left"/>
        <w:rPr>
          <w:rFonts w:cs="Times New Roman"/>
        </w:rPr>
      </w:pPr>
      <w:r>
        <w:rPr>
          <w:rFonts w:cs="Times New Roman"/>
        </w:rPr>
        <w:t xml:space="preserve">    </w:t>
      </w:r>
      <w:r w:rsidRPr="00FF113F">
        <w:rPr>
          <w:rFonts w:cs="Times New Roman"/>
        </w:rPr>
        <w:t>- Tính hiệu quả</w:t>
      </w:r>
    </w:p>
    <w:p w14:paraId="48F4AFE4" w14:textId="77777777" w:rsidR="00FF113F" w:rsidRDefault="00FF113F" w:rsidP="00FF113F">
      <w:pPr>
        <w:pStyle w:val="ListParagraph"/>
        <w:numPr>
          <w:ilvl w:val="0"/>
          <w:numId w:val="27"/>
        </w:numPr>
        <w:spacing w:after="200" w:line="276" w:lineRule="auto"/>
        <w:jc w:val="left"/>
        <w:rPr>
          <w:rFonts w:cs="Times New Roman"/>
        </w:rPr>
      </w:pPr>
      <w:r w:rsidRPr="001F2D0C">
        <w:rPr>
          <w:rFonts w:cs="Times New Roman"/>
        </w:rPr>
        <w:t>Phần mềm phải đạt nhu cầu, dễ cài đặt</w:t>
      </w:r>
    </w:p>
    <w:p w14:paraId="6E0CA17B" w14:textId="77777777" w:rsidR="00FF113F" w:rsidRDefault="00FF113F" w:rsidP="00FF113F">
      <w:pPr>
        <w:pStyle w:val="ListParagraph"/>
        <w:numPr>
          <w:ilvl w:val="0"/>
          <w:numId w:val="27"/>
        </w:numPr>
        <w:spacing w:after="200" w:line="276" w:lineRule="auto"/>
        <w:jc w:val="left"/>
        <w:rPr>
          <w:rFonts w:cs="Times New Roman"/>
        </w:rPr>
      </w:pPr>
      <w:r w:rsidRPr="00FF113F">
        <w:rPr>
          <w:rFonts w:cs="Times New Roman"/>
        </w:rPr>
        <w:t>Phần mềm hoạt động trơn tru, xử lý nhanh</w:t>
      </w:r>
    </w:p>
    <w:p w14:paraId="759BDBD9" w14:textId="77777777" w:rsidR="00FF113F" w:rsidRDefault="00FF113F" w:rsidP="00FF113F">
      <w:pPr>
        <w:pStyle w:val="ListParagraph"/>
        <w:numPr>
          <w:ilvl w:val="0"/>
          <w:numId w:val="27"/>
        </w:numPr>
        <w:spacing w:after="200" w:line="276" w:lineRule="auto"/>
        <w:jc w:val="left"/>
        <w:rPr>
          <w:rFonts w:cs="Times New Roman"/>
        </w:rPr>
      </w:pPr>
      <w:r w:rsidRPr="00FF113F">
        <w:rPr>
          <w:rFonts w:cs="Times New Roman"/>
        </w:rPr>
        <w:t>Đầy đủ mọi chức năng</w:t>
      </w:r>
    </w:p>
    <w:p w14:paraId="774E10E2" w14:textId="77777777" w:rsidR="00FF113F" w:rsidRPr="00FF113F" w:rsidRDefault="00FF113F" w:rsidP="00FF113F">
      <w:pPr>
        <w:pStyle w:val="ListParagraph"/>
        <w:numPr>
          <w:ilvl w:val="0"/>
          <w:numId w:val="27"/>
        </w:numPr>
        <w:spacing w:after="200" w:line="276" w:lineRule="auto"/>
        <w:jc w:val="left"/>
        <w:rPr>
          <w:rFonts w:cs="Times New Roman"/>
        </w:rPr>
      </w:pPr>
      <w:r w:rsidRPr="00FF113F">
        <w:rPr>
          <w:rFonts w:cs="Times New Roman"/>
        </w:rPr>
        <w:t>Tài nguyên được sử dụng hiệu quả</w:t>
      </w:r>
    </w:p>
    <w:p w14:paraId="08EAB474" w14:textId="77777777" w:rsidR="00FF113F" w:rsidRPr="001F2D0C" w:rsidRDefault="00FF113F" w:rsidP="00FF113F">
      <w:pPr>
        <w:ind w:left="420"/>
        <w:rPr>
          <w:rFonts w:cs="Times New Roman"/>
        </w:rPr>
      </w:pPr>
      <w:r>
        <w:rPr>
          <w:rFonts w:cs="Times New Roman"/>
        </w:rPr>
        <w:t xml:space="preserve">   </w:t>
      </w:r>
      <w:r w:rsidRPr="001F2D0C">
        <w:rPr>
          <w:rFonts w:cs="Times New Roman"/>
        </w:rPr>
        <w:t>- Khả năng bảo trì, bảo hành</w:t>
      </w:r>
    </w:p>
    <w:p w14:paraId="2F196D7B" w14:textId="77777777" w:rsidR="00FF113F" w:rsidRPr="001F2D0C" w:rsidRDefault="00FF113F" w:rsidP="00FF113F">
      <w:pPr>
        <w:pStyle w:val="ListParagraph"/>
        <w:numPr>
          <w:ilvl w:val="0"/>
          <w:numId w:val="27"/>
        </w:numPr>
        <w:spacing w:after="200" w:line="276" w:lineRule="auto"/>
        <w:jc w:val="left"/>
        <w:rPr>
          <w:rFonts w:cs="Times New Roman"/>
        </w:rPr>
      </w:pPr>
      <w:r w:rsidRPr="001F2D0C">
        <w:rPr>
          <w:rFonts w:cs="Times New Roman"/>
        </w:rPr>
        <w:t>Bộ phận tester và lập trình viên đảm bảo có thể phân tích và sửa chữa khi phần mềm xảy ra lỗi</w:t>
      </w:r>
    </w:p>
    <w:p w14:paraId="7D89C905" w14:textId="77777777" w:rsidR="00FF113F" w:rsidRDefault="00FF113F" w:rsidP="00FF113F">
      <w:pPr>
        <w:pStyle w:val="ListParagraph"/>
        <w:numPr>
          <w:ilvl w:val="0"/>
          <w:numId w:val="27"/>
        </w:numPr>
        <w:spacing w:after="200" w:line="276" w:lineRule="auto"/>
        <w:jc w:val="left"/>
        <w:rPr>
          <w:rFonts w:cs="Times New Roman"/>
        </w:rPr>
      </w:pPr>
      <w:r w:rsidRPr="001F2D0C">
        <w:rPr>
          <w:rFonts w:cs="Times New Roman"/>
        </w:rPr>
        <w:t xml:space="preserve"> Chính sách bảo hành hợp lý.</w:t>
      </w:r>
    </w:p>
    <w:p w14:paraId="29F1ADA5" w14:textId="77777777" w:rsidR="00FF113F" w:rsidRPr="00FF113F" w:rsidRDefault="00FF113F" w:rsidP="00FF113F">
      <w:pPr>
        <w:pStyle w:val="ListParagraph"/>
        <w:numPr>
          <w:ilvl w:val="0"/>
          <w:numId w:val="27"/>
        </w:numPr>
        <w:spacing w:after="200" w:line="276" w:lineRule="auto"/>
        <w:jc w:val="left"/>
        <w:rPr>
          <w:rFonts w:cs="Times New Roman"/>
        </w:rPr>
      </w:pPr>
      <w:r w:rsidRPr="00FF113F">
        <w:rPr>
          <w:rFonts w:cs="Times New Roman"/>
        </w:rPr>
        <w:t xml:space="preserve">Hoạt động 24/24, để hỗ trợ kịp thời khi phần mềm có lỗi bất chợt. </w:t>
      </w:r>
    </w:p>
    <w:p w14:paraId="379F4AEA" w14:textId="77777777" w:rsidR="00FF113F" w:rsidRPr="001F2D0C" w:rsidRDefault="00FF113F" w:rsidP="00FF113F">
      <w:pPr>
        <w:ind w:firstLine="420"/>
        <w:rPr>
          <w:rFonts w:cs="Times New Roman"/>
        </w:rPr>
      </w:pPr>
      <w:r>
        <w:rPr>
          <w:rFonts w:cs="Times New Roman"/>
        </w:rPr>
        <w:t xml:space="preserve">   </w:t>
      </w:r>
      <w:r w:rsidRPr="001F2D0C">
        <w:rPr>
          <w:rFonts w:cs="Times New Roman"/>
        </w:rPr>
        <w:t xml:space="preserve">- Môi trường </w:t>
      </w:r>
    </w:p>
    <w:p w14:paraId="7509C0C8" w14:textId="77777777" w:rsidR="00FF113F" w:rsidRPr="001F2D0C" w:rsidRDefault="00FF113F" w:rsidP="00FF113F">
      <w:pPr>
        <w:pStyle w:val="ListParagraph"/>
        <w:numPr>
          <w:ilvl w:val="0"/>
          <w:numId w:val="27"/>
        </w:numPr>
        <w:spacing w:after="200" w:line="276" w:lineRule="auto"/>
        <w:jc w:val="left"/>
        <w:rPr>
          <w:rFonts w:cs="Times New Roman"/>
        </w:rPr>
      </w:pPr>
      <w:r w:rsidRPr="001F2D0C">
        <w:rPr>
          <w:rFonts w:cs="Times New Roman"/>
        </w:rPr>
        <w:t>Phần mềm thích nghi trên Window và MAC OS</w:t>
      </w:r>
    </w:p>
    <w:p w14:paraId="1235A754" w14:textId="77777777" w:rsidR="00FF113F" w:rsidRPr="001F2D0C" w:rsidRDefault="00FF113F" w:rsidP="00FF113F">
      <w:pPr>
        <w:ind w:firstLine="420"/>
        <w:rPr>
          <w:rFonts w:cs="Times New Roman"/>
        </w:rPr>
      </w:pPr>
      <w:r>
        <w:rPr>
          <w:rFonts w:cs="Times New Roman"/>
        </w:rPr>
        <w:lastRenderedPageBreak/>
        <w:t xml:space="preserve">   </w:t>
      </w:r>
      <w:r w:rsidRPr="001F2D0C">
        <w:rPr>
          <w:rFonts w:cs="Times New Roman"/>
        </w:rPr>
        <w:t>- Tính khả dụng</w:t>
      </w:r>
    </w:p>
    <w:p w14:paraId="2F60FFEF" w14:textId="77777777" w:rsidR="00FF113F" w:rsidRDefault="00FF113F" w:rsidP="00FF113F">
      <w:pPr>
        <w:pStyle w:val="ListParagraph"/>
        <w:numPr>
          <w:ilvl w:val="0"/>
          <w:numId w:val="27"/>
        </w:numPr>
        <w:spacing w:after="200" w:line="276" w:lineRule="auto"/>
        <w:jc w:val="left"/>
        <w:rPr>
          <w:rFonts w:cs="Times New Roman"/>
        </w:rPr>
      </w:pPr>
      <w:r w:rsidRPr="001F2D0C">
        <w:rPr>
          <w:rFonts w:cs="Times New Roman"/>
        </w:rPr>
        <w:t>Phần mềm phải dễ hoạt động và sử dụng</w:t>
      </w:r>
    </w:p>
    <w:p w14:paraId="37473311" w14:textId="77777777" w:rsidR="00FF113F" w:rsidRDefault="00FF113F" w:rsidP="00FF113F">
      <w:pPr>
        <w:pStyle w:val="ListParagraph"/>
        <w:numPr>
          <w:ilvl w:val="0"/>
          <w:numId w:val="27"/>
        </w:numPr>
        <w:spacing w:after="200" w:line="276" w:lineRule="auto"/>
        <w:jc w:val="left"/>
        <w:rPr>
          <w:rFonts w:cs="Times New Roman"/>
        </w:rPr>
      </w:pPr>
      <w:r w:rsidRPr="00FF113F">
        <w:rPr>
          <w:rFonts w:cs="Times New Roman"/>
        </w:rPr>
        <w:t>Bố cục giao diện đơn giản và dễ thao tác</w:t>
      </w:r>
    </w:p>
    <w:p w14:paraId="417ED257" w14:textId="77777777" w:rsidR="00FF113F" w:rsidRPr="00FF113F" w:rsidRDefault="00FF113F" w:rsidP="00FF113F">
      <w:pPr>
        <w:pStyle w:val="ListParagraph"/>
        <w:numPr>
          <w:ilvl w:val="0"/>
          <w:numId w:val="27"/>
        </w:numPr>
        <w:spacing w:after="200" w:line="276" w:lineRule="auto"/>
        <w:jc w:val="left"/>
        <w:rPr>
          <w:rFonts w:cs="Times New Roman"/>
        </w:rPr>
      </w:pPr>
      <w:r w:rsidRPr="00FF113F">
        <w:rPr>
          <w:rFonts w:cs="Times New Roman"/>
        </w:rPr>
        <w:t>Đầy đủ mọi chức năng</w:t>
      </w:r>
    </w:p>
    <w:p w14:paraId="3958322A" w14:textId="77777777" w:rsidR="00FF113F" w:rsidRPr="001F2D0C" w:rsidRDefault="00FF113F" w:rsidP="00FF113F">
      <w:pPr>
        <w:pStyle w:val="ListParagraph"/>
        <w:numPr>
          <w:ilvl w:val="2"/>
          <w:numId w:val="26"/>
        </w:numPr>
        <w:spacing w:after="200" w:line="276" w:lineRule="auto"/>
        <w:jc w:val="left"/>
        <w:rPr>
          <w:rFonts w:cs="Times New Roman"/>
        </w:rPr>
      </w:pPr>
      <w:r w:rsidRPr="001F2D0C">
        <w:rPr>
          <w:rFonts w:cs="Times New Roman"/>
        </w:rPr>
        <w:t>Bộ phận Tester có vai trò rà soát, kiểm lỗi tất cả các kết quả được thực hiện và trong quá trình chuyển giao công việc</w:t>
      </w:r>
    </w:p>
    <w:p w14:paraId="078957F1" w14:textId="77777777" w:rsidR="00FF113F" w:rsidRDefault="00FF113F" w:rsidP="00FF113F">
      <w:pPr>
        <w:pStyle w:val="ListParagraph"/>
        <w:numPr>
          <w:ilvl w:val="2"/>
          <w:numId w:val="26"/>
        </w:numPr>
        <w:spacing w:after="200" w:line="276" w:lineRule="auto"/>
        <w:jc w:val="left"/>
        <w:rPr>
          <w:rFonts w:cs="Times New Roman"/>
        </w:rPr>
      </w:pPr>
      <w:r w:rsidRPr="001F2D0C">
        <w:rPr>
          <w:rFonts w:cs="Times New Roman"/>
        </w:rPr>
        <w:t>Quy trình đánh giá chất lượng</w:t>
      </w:r>
    </w:p>
    <w:p w14:paraId="3AFF747E" w14:textId="77777777" w:rsidR="00627F8D" w:rsidRDefault="00627F8D" w:rsidP="00627F8D">
      <w:pPr>
        <w:pStyle w:val="ListParagraph"/>
        <w:spacing w:after="200" w:line="276" w:lineRule="auto"/>
        <w:ind w:left="747"/>
        <w:jc w:val="left"/>
        <w:rPr>
          <w:rFonts w:cs="Times New Roman"/>
        </w:rPr>
      </w:pPr>
      <w:r w:rsidRPr="001F2D0C">
        <w:rPr>
          <w:rFonts w:cs="Times New Roman"/>
          <w:noProof/>
        </w:rPr>
        <w:drawing>
          <wp:inline distT="0" distB="0" distL="0" distR="0" wp14:anchorId="6AC69E6C" wp14:editId="60B88699">
            <wp:extent cx="5394960" cy="2630142"/>
            <wp:effectExtent l="0" t="0" r="0" b="0"/>
            <wp:docPr id="2" name="Picture 2" descr="Kỹ sư đảm bảo chất lượng phần mềm – A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ỹ sư đảm bảo chất lượng phần mềm – AP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2630142"/>
                    </a:xfrm>
                    <a:prstGeom prst="rect">
                      <a:avLst/>
                    </a:prstGeom>
                    <a:noFill/>
                    <a:ln>
                      <a:noFill/>
                    </a:ln>
                  </pic:spPr>
                </pic:pic>
              </a:graphicData>
            </a:graphic>
          </wp:inline>
        </w:drawing>
      </w:r>
    </w:p>
    <w:p w14:paraId="7524EB99" w14:textId="77777777" w:rsidR="00E556DF" w:rsidRDefault="00E556DF">
      <w:pPr>
        <w:spacing w:after="0" w:line="240" w:lineRule="auto"/>
        <w:jc w:val="left"/>
        <w:rPr>
          <w:b/>
        </w:rPr>
      </w:pPr>
    </w:p>
    <w:p w14:paraId="246F4704" w14:textId="77777777" w:rsidR="003761C8" w:rsidRDefault="002D1D52" w:rsidP="003761C8">
      <w:pPr>
        <w:pStyle w:val="Style2"/>
        <w:spacing w:line="360" w:lineRule="auto"/>
      </w:pPr>
      <w:bookmarkStart w:id="45" w:name="_Toc28809"/>
      <w:bookmarkStart w:id="46" w:name="_Toc56436774"/>
      <w:bookmarkStart w:id="47" w:name="_Toc86065657"/>
      <w:r>
        <w:t>Kế hoạch đối phó rủi r</w:t>
      </w:r>
      <w:bookmarkEnd w:id="45"/>
      <w:bookmarkEnd w:id="46"/>
      <w:bookmarkEnd w:id="47"/>
      <w:r w:rsidR="00627F8D">
        <w:t>o.</w:t>
      </w:r>
    </w:p>
    <w:p w14:paraId="5C0436CC" w14:textId="77777777" w:rsidR="003761C8" w:rsidRPr="00627F8D" w:rsidRDefault="003761C8" w:rsidP="003761C8">
      <w:pPr>
        <w:pStyle w:val="Style2"/>
        <w:numPr>
          <w:ilvl w:val="0"/>
          <w:numId w:val="0"/>
        </w:numPr>
        <w:spacing w:line="360" w:lineRule="auto"/>
        <w:ind w:left="792" w:hanging="432"/>
      </w:pPr>
      <w:r w:rsidRPr="001F2D0C">
        <w:rPr>
          <w:rFonts w:cs="Times New Roman"/>
          <w:noProof/>
        </w:rPr>
        <w:drawing>
          <wp:inline distT="0" distB="0" distL="0" distR="0" wp14:anchorId="2210950B" wp14:editId="71328B54">
            <wp:extent cx="5394960" cy="3114412"/>
            <wp:effectExtent l="0" t="0" r="0" b="0"/>
            <wp:docPr id="5"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3114412"/>
                    </a:xfrm>
                    <a:prstGeom prst="rect">
                      <a:avLst/>
                    </a:prstGeom>
                    <a:noFill/>
                    <a:ln>
                      <a:noFill/>
                    </a:ln>
                  </pic:spPr>
                </pic:pic>
              </a:graphicData>
            </a:graphic>
          </wp:inline>
        </w:drawing>
      </w:r>
    </w:p>
    <w:p w14:paraId="28B721DA" w14:textId="77777777" w:rsidR="004C3EE1" w:rsidRDefault="002D1D52">
      <w:pPr>
        <w:pStyle w:val="Style2"/>
        <w:spacing w:line="360" w:lineRule="auto"/>
      </w:pPr>
      <w:bookmarkStart w:id="48" w:name="_Toc56436775"/>
      <w:bookmarkStart w:id="49" w:name="_Toc23531"/>
      <w:bookmarkStart w:id="50" w:name="_Toc86065658"/>
      <w:r>
        <w:lastRenderedPageBreak/>
        <w:t>Kế hoạch nguồn nhân lực</w:t>
      </w:r>
      <w:bookmarkEnd w:id="48"/>
      <w:bookmarkEnd w:id="49"/>
      <w:bookmarkEnd w:id="50"/>
    </w:p>
    <w:p w14:paraId="149A77B2" w14:textId="77777777" w:rsidR="00A320D2" w:rsidRDefault="002D1D52" w:rsidP="00D2095A">
      <w:r>
        <w:t>Thành viên đội dự án:</w:t>
      </w:r>
    </w:p>
    <w:p w14:paraId="04EEB6CB" w14:textId="77777777" w:rsidR="00D2095A" w:rsidRDefault="00D2095A" w:rsidP="00D2095A">
      <w:pPr>
        <w:pStyle w:val="ListParagraph"/>
        <w:numPr>
          <w:ilvl w:val="2"/>
          <w:numId w:val="19"/>
        </w:numPr>
        <w:spacing w:after="200" w:line="276" w:lineRule="auto"/>
        <w:jc w:val="left"/>
        <w:rPr>
          <w:rFonts w:cs="Times New Roman"/>
        </w:rPr>
      </w:pPr>
      <w:r>
        <w:rPr>
          <w:rFonts w:cs="Times New Roman"/>
        </w:rPr>
        <w:t xml:space="preserve">Tham gia dự án gồm: </w:t>
      </w:r>
    </w:p>
    <w:p w14:paraId="54E73607" w14:textId="77777777" w:rsidR="00D2095A" w:rsidRDefault="00D2095A" w:rsidP="00D2095A">
      <w:pPr>
        <w:pStyle w:val="ListParagraph"/>
        <w:numPr>
          <w:ilvl w:val="3"/>
          <w:numId w:val="19"/>
        </w:numPr>
        <w:spacing w:after="200" w:line="276" w:lineRule="auto"/>
        <w:jc w:val="left"/>
        <w:rPr>
          <w:rFonts w:cs="Times New Roman"/>
        </w:rPr>
      </w:pPr>
      <w:r>
        <w:rPr>
          <w:rFonts w:cs="Times New Roman"/>
        </w:rPr>
        <w:t>Nguyễn Hoàng Sang</w:t>
      </w:r>
      <w:r w:rsidRPr="001F2D0C">
        <w:rPr>
          <w:rFonts w:cs="Times New Roman"/>
        </w:rPr>
        <w:t>.</w:t>
      </w:r>
    </w:p>
    <w:p w14:paraId="451091CB" w14:textId="77777777" w:rsidR="00D2095A" w:rsidRDefault="00D2095A" w:rsidP="00D2095A">
      <w:pPr>
        <w:pStyle w:val="ListParagraph"/>
        <w:numPr>
          <w:ilvl w:val="3"/>
          <w:numId w:val="19"/>
        </w:numPr>
        <w:spacing w:after="200" w:line="276" w:lineRule="auto"/>
        <w:jc w:val="left"/>
        <w:rPr>
          <w:rFonts w:cs="Times New Roman"/>
        </w:rPr>
      </w:pPr>
      <w:r>
        <w:rPr>
          <w:rFonts w:cs="Times New Roman"/>
        </w:rPr>
        <w:t>Phan Thanh Dân.</w:t>
      </w:r>
    </w:p>
    <w:p w14:paraId="27B5FE20" w14:textId="77777777" w:rsidR="00D2095A" w:rsidRDefault="00D2095A" w:rsidP="00D2095A">
      <w:pPr>
        <w:pStyle w:val="ListParagraph"/>
        <w:numPr>
          <w:ilvl w:val="3"/>
          <w:numId w:val="19"/>
        </w:numPr>
        <w:spacing w:after="200" w:line="276" w:lineRule="auto"/>
        <w:jc w:val="left"/>
        <w:rPr>
          <w:rFonts w:cs="Times New Roman"/>
        </w:rPr>
      </w:pPr>
      <w:r>
        <w:rPr>
          <w:rFonts w:cs="Times New Roman"/>
        </w:rPr>
        <w:t>Văn Anh Khoa.</w:t>
      </w:r>
    </w:p>
    <w:p w14:paraId="0BE2E240" w14:textId="77777777" w:rsidR="00D2095A" w:rsidRDefault="00D2095A" w:rsidP="00D2095A">
      <w:pPr>
        <w:pStyle w:val="ListParagraph"/>
        <w:numPr>
          <w:ilvl w:val="3"/>
          <w:numId w:val="19"/>
        </w:numPr>
        <w:spacing w:after="200" w:line="276" w:lineRule="auto"/>
        <w:jc w:val="left"/>
        <w:rPr>
          <w:rFonts w:cs="Times New Roman"/>
        </w:rPr>
      </w:pPr>
      <w:r>
        <w:rPr>
          <w:rFonts w:cs="Times New Roman"/>
        </w:rPr>
        <w:t>Trần Thiên Long</w:t>
      </w:r>
    </w:p>
    <w:p w14:paraId="1A0E75D0" w14:textId="77777777" w:rsidR="00D2095A" w:rsidRDefault="00D2095A" w:rsidP="00D2095A">
      <w:pPr>
        <w:pStyle w:val="ListParagraph"/>
        <w:numPr>
          <w:ilvl w:val="3"/>
          <w:numId w:val="19"/>
        </w:numPr>
        <w:spacing w:after="200" w:line="276" w:lineRule="auto"/>
        <w:jc w:val="left"/>
        <w:rPr>
          <w:rFonts w:cs="Times New Roman"/>
        </w:rPr>
      </w:pPr>
      <w:r>
        <w:rPr>
          <w:rFonts w:cs="Times New Roman"/>
        </w:rPr>
        <w:t>Hồ Hữu Nhân</w:t>
      </w:r>
    </w:p>
    <w:p w14:paraId="37CA67C2" w14:textId="77777777" w:rsidR="00D2095A" w:rsidRDefault="00D2095A" w:rsidP="00D2095A">
      <w:pPr>
        <w:pStyle w:val="ListParagraph"/>
        <w:numPr>
          <w:ilvl w:val="3"/>
          <w:numId w:val="19"/>
        </w:numPr>
        <w:spacing w:after="200" w:line="276" w:lineRule="auto"/>
        <w:jc w:val="left"/>
        <w:rPr>
          <w:rFonts w:cs="Times New Roman"/>
        </w:rPr>
      </w:pPr>
      <w:r>
        <w:rPr>
          <w:rFonts w:cs="Times New Roman"/>
        </w:rPr>
        <w:t>Nguyễn Chí Bảo</w:t>
      </w:r>
      <w:r w:rsidRPr="001F2D0C">
        <w:rPr>
          <w:rFonts w:cs="Times New Roman"/>
        </w:rPr>
        <w:tab/>
      </w:r>
    </w:p>
    <w:tbl>
      <w:tblPr>
        <w:tblStyle w:val="TableGrid"/>
        <w:tblW w:w="0" w:type="auto"/>
        <w:tblLook w:val="04A0" w:firstRow="1" w:lastRow="0" w:firstColumn="1" w:lastColumn="0" w:noHBand="0" w:noVBand="1"/>
      </w:tblPr>
      <w:tblGrid>
        <w:gridCol w:w="1025"/>
        <w:gridCol w:w="1145"/>
        <w:gridCol w:w="993"/>
        <w:gridCol w:w="1037"/>
        <w:gridCol w:w="1090"/>
        <w:gridCol w:w="1037"/>
        <w:gridCol w:w="1224"/>
        <w:gridCol w:w="1161"/>
      </w:tblGrid>
      <w:tr w:rsidR="00605000" w:rsidRPr="001F2D0C" w14:paraId="7C1B30AD" w14:textId="77777777" w:rsidTr="00610535">
        <w:trPr>
          <w:trHeight w:val="75"/>
        </w:trPr>
        <w:tc>
          <w:tcPr>
            <w:tcW w:w="946" w:type="dxa"/>
          </w:tcPr>
          <w:p w14:paraId="6AFB43FB" w14:textId="77777777" w:rsidR="00605000" w:rsidRPr="001F2D0C" w:rsidRDefault="00605000" w:rsidP="00610535">
            <w:pPr>
              <w:jc w:val="center"/>
              <w:rPr>
                <w:rFonts w:cs="Times New Roman"/>
              </w:rPr>
            </w:pPr>
            <w:r w:rsidRPr="001F2D0C">
              <w:rPr>
                <w:rFonts w:cs="Times New Roman"/>
              </w:rPr>
              <w:t>MACI Chart</w:t>
            </w:r>
          </w:p>
        </w:tc>
        <w:tc>
          <w:tcPr>
            <w:tcW w:w="8630" w:type="dxa"/>
            <w:gridSpan w:val="7"/>
          </w:tcPr>
          <w:p w14:paraId="446BF177" w14:textId="77777777" w:rsidR="00605000" w:rsidRPr="001F2D0C" w:rsidRDefault="00605000" w:rsidP="00610535">
            <w:pPr>
              <w:jc w:val="center"/>
              <w:rPr>
                <w:rFonts w:cs="Times New Roman"/>
                <w:b/>
              </w:rPr>
            </w:pPr>
            <w:r w:rsidRPr="001F2D0C">
              <w:rPr>
                <w:rFonts w:cs="Times New Roman"/>
                <w:b/>
              </w:rPr>
              <w:t>Person</w:t>
            </w:r>
          </w:p>
        </w:tc>
      </w:tr>
      <w:tr w:rsidR="00605000" w:rsidRPr="001F2D0C" w14:paraId="086A1B11" w14:textId="77777777" w:rsidTr="00610535">
        <w:tc>
          <w:tcPr>
            <w:tcW w:w="2132" w:type="dxa"/>
            <w:gridSpan w:val="2"/>
          </w:tcPr>
          <w:p w14:paraId="3A2763DE" w14:textId="77777777" w:rsidR="00605000" w:rsidRPr="001F2D0C" w:rsidRDefault="00605000" w:rsidP="00610535">
            <w:pPr>
              <w:jc w:val="center"/>
              <w:rPr>
                <w:rFonts w:cs="Times New Roman"/>
                <w:b/>
              </w:rPr>
            </w:pPr>
            <w:r w:rsidRPr="001F2D0C">
              <w:rPr>
                <w:rFonts w:cs="Times New Roman"/>
              </w:rPr>
              <w:t>Activity</w:t>
            </w:r>
          </w:p>
        </w:tc>
        <w:tc>
          <w:tcPr>
            <w:tcW w:w="1095" w:type="dxa"/>
          </w:tcPr>
          <w:p w14:paraId="142F21C7" w14:textId="77777777" w:rsidR="00605000" w:rsidRPr="001F2D0C" w:rsidRDefault="00605000" w:rsidP="00610535">
            <w:pPr>
              <w:jc w:val="center"/>
              <w:rPr>
                <w:rFonts w:cs="Times New Roman"/>
                <w:b/>
              </w:rPr>
            </w:pPr>
            <w:r w:rsidRPr="001F2D0C">
              <w:rPr>
                <w:rFonts w:cs="Times New Roman"/>
                <w:b/>
              </w:rPr>
              <w:t>Sang</w:t>
            </w:r>
          </w:p>
        </w:tc>
        <w:tc>
          <w:tcPr>
            <w:tcW w:w="1134" w:type="dxa"/>
          </w:tcPr>
          <w:p w14:paraId="6F2F98DF" w14:textId="77777777" w:rsidR="00605000" w:rsidRPr="001F2D0C" w:rsidRDefault="00605000" w:rsidP="00610535">
            <w:pPr>
              <w:jc w:val="center"/>
              <w:rPr>
                <w:rFonts w:cs="Times New Roman"/>
                <w:b/>
              </w:rPr>
            </w:pPr>
            <w:r w:rsidRPr="001F2D0C">
              <w:rPr>
                <w:rFonts w:cs="Times New Roman"/>
                <w:b/>
              </w:rPr>
              <w:t>Khoa</w:t>
            </w:r>
          </w:p>
        </w:tc>
        <w:tc>
          <w:tcPr>
            <w:tcW w:w="1276" w:type="dxa"/>
          </w:tcPr>
          <w:p w14:paraId="10088B17" w14:textId="77777777" w:rsidR="00605000" w:rsidRPr="001F2D0C" w:rsidRDefault="00605000" w:rsidP="00610535">
            <w:pPr>
              <w:jc w:val="center"/>
              <w:rPr>
                <w:rFonts w:cs="Times New Roman"/>
                <w:b/>
              </w:rPr>
            </w:pPr>
            <w:r w:rsidRPr="001F2D0C">
              <w:rPr>
                <w:rFonts w:cs="Times New Roman"/>
                <w:b/>
              </w:rPr>
              <w:t>Dân</w:t>
            </w:r>
          </w:p>
        </w:tc>
        <w:tc>
          <w:tcPr>
            <w:tcW w:w="1134" w:type="dxa"/>
          </w:tcPr>
          <w:p w14:paraId="32CCB05F" w14:textId="77777777" w:rsidR="00605000" w:rsidRPr="001F2D0C" w:rsidRDefault="00605000" w:rsidP="00610535">
            <w:pPr>
              <w:jc w:val="center"/>
              <w:rPr>
                <w:rFonts w:cs="Times New Roman"/>
                <w:b/>
              </w:rPr>
            </w:pPr>
            <w:r>
              <w:rPr>
                <w:rFonts w:cs="Times New Roman"/>
                <w:b/>
              </w:rPr>
              <w:t xml:space="preserve">Nhân </w:t>
            </w:r>
          </w:p>
        </w:tc>
        <w:tc>
          <w:tcPr>
            <w:tcW w:w="1417" w:type="dxa"/>
          </w:tcPr>
          <w:p w14:paraId="7196FD22" w14:textId="77777777" w:rsidR="00605000" w:rsidRPr="001F2D0C" w:rsidRDefault="00605000" w:rsidP="00610535">
            <w:pPr>
              <w:jc w:val="center"/>
              <w:rPr>
                <w:rFonts w:cs="Times New Roman"/>
                <w:b/>
              </w:rPr>
            </w:pPr>
            <w:r>
              <w:rPr>
                <w:rFonts w:cs="Times New Roman"/>
                <w:b/>
              </w:rPr>
              <w:t xml:space="preserve">Long </w:t>
            </w:r>
          </w:p>
        </w:tc>
        <w:tc>
          <w:tcPr>
            <w:tcW w:w="1388" w:type="dxa"/>
          </w:tcPr>
          <w:p w14:paraId="4879EC46" w14:textId="77777777" w:rsidR="00605000" w:rsidRPr="001F2D0C" w:rsidRDefault="00605000" w:rsidP="00610535">
            <w:pPr>
              <w:jc w:val="center"/>
              <w:rPr>
                <w:rFonts w:cs="Times New Roman"/>
                <w:b/>
              </w:rPr>
            </w:pPr>
            <w:r>
              <w:rPr>
                <w:rFonts w:cs="Times New Roman"/>
                <w:b/>
              </w:rPr>
              <w:t>Bảo</w:t>
            </w:r>
          </w:p>
        </w:tc>
      </w:tr>
      <w:tr w:rsidR="00605000" w:rsidRPr="001F2D0C" w14:paraId="7B5CC6E2" w14:textId="77777777" w:rsidTr="00610535">
        <w:tc>
          <w:tcPr>
            <w:tcW w:w="946" w:type="dxa"/>
            <w:vMerge w:val="restart"/>
          </w:tcPr>
          <w:p w14:paraId="699D0249" w14:textId="77777777" w:rsidR="00605000" w:rsidRPr="001F2D0C" w:rsidRDefault="00605000" w:rsidP="00610535">
            <w:pPr>
              <w:rPr>
                <w:rFonts w:cs="Times New Roman"/>
              </w:rPr>
            </w:pPr>
            <w:r w:rsidRPr="001F2D0C">
              <w:rPr>
                <w:rFonts w:cs="Times New Roman"/>
              </w:rPr>
              <w:t>Khảo sát</w:t>
            </w:r>
          </w:p>
        </w:tc>
        <w:tc>
          <w:tcPr>
            <w:tcW w:w="1186" w:type="dxa"/>
          </w:tcPr>
          <w:p w14:paraId="476DA3AE" w14:textId="77777777" w:rsidR="00605000" w:rsidRPr="001F2D0C" w:rsidRDefault="00605000" w:rsidP="00610535">
            <w:pPr>
              <w:jc w:val="center"/>
              <w:rPr>
                <w:rFonts w:cs="Times New Roman"/>
              </w:rPr>
            </w:pPr>
            <w:r w:rsidRPr="001F2D0C">
              <w:rPr>
                <w:rFonts w:cs="Times New Roman"/>
              </w:rPr>
              <w:t>Quan sát thực tiễn</w:t>
            </w:r>
          </w:p>
        </w:tc>
        <w:tc>
          <w:tcPr>
            <w:tcW w:w="1095" w:type="dxa"/>
          </w:tcPr>
          <w:p w14:paraId="542D1909" w14:textId="77777777" w:rsidR="00605000" w:rsidRDefault="00605000" w:rsidP="00610535">
            <w:pPr>
              <w:jc w:val="center"/>
              <w:rPr>
                <w:rFonts w:cs="Times New Roman"/>
                <w:b/>
              </w:rPr>
            </w:pPr>
            <w:r>
              <w:rPr>
                <w:rFonts w:cs="Times New Roman"/>
                <w:b/>
              </w:rPr>
              <w:t>I</w:t>
            </w:r>
          </w:p>
        </w:tc>
        <w:tc>
          <w:tcPr>
            <w:tcW w:w="1134" w:type="dxa"/>
          </w:tcPr>
          <w:p w14:paraId="61264B67" w14:textId="77777777" w:rsidR="00605000" w:rsidRDefault="00605000" w:rsidP="00610535">
            <w:pPr>
              <w:jc w:val="center"/>
              <w:rPr>
                <w:rFonts w:cs="Times New Roman"/>
                <w:b/>
              </w:rPr>
            </w:pPr>
            <w:r>
              <w:rPr>
                <w:rFonts w:cs="Times New Roman"/>
                <w:b/>
              </w:rPr>
              <w:t>A,R</w:t>
            </w:r>
          </w:p>
        </w:tc>
        <w:tc>
          <w:tcPr>
            <w:tcW w:w="1276" w:type="dxa"/>
          </w:tcPr>
          <w:p w14:paraId="1527A628" w14:textId="77777777" w:rsidR="00605000" w:rsidRDefault="00605000" w:rsidP="00610535">
            <w:pPr>
              <w:jc w:val="center"/>
              <w:rPr>
                <w:rFonts w:cs="Times New Roman"/>
                <w:b/>
              </w:rPr>
            </w:pPr>
          </w:p>
        </w:tc>
        <w:tc>
          <w:tcPr>
            <w:tcW w:w="1134" w:type="dxa"/>
          </w:tcPr>
          <w:p w14:paraId="2D1E0A0D" w14:textId="77777777" w:rsidR="00605000" w:rsidRDefault="00605000" w:rsidP="00610535">
            <w:pPr>
              <w:jc w:val="center"/>
              <w:rPr>
                <w:rFonts w:cs="Times New Roman"/>
                <w:b/>
              </w:rPr>
            </w:pPr>
            <w:r>
              <w:rPr>
                <w:rFonts w:cs="Times New Roman"/>
                <w:b/>
              </w:rPr>
              <w:t>C</w:t>
            </w:r>
          </w:p>
        </w:tc>
        <w:tc>
          <w:tcPr>
            <w:tcW w:w="1417" w:type="dxa"/>
          </w:tcPr>
          <w:p w14:paraId="74744D11" w14:textId="77777777" w:rsidR="00605000" w:rsidRDefault="00605000" w:rsidP="00610535">
            <w:pPr>
              <w:jc w:val="center"/>
              <w:rPr>
                <w:rFonts w:cs="Times New Roman"/>
                <w:b/>
              </w:rPr>
            </w:pPr>
          </w:p>
        </w:tc>
        <w:tc>
          <w:tcPr>
            <w:tcW w:w="1388" w:type="dxa"/>
          </w:tcPr>
          <w:p w14:paraId="2CBD75CB" w14:textId="77777777" w:rsidR="00605000" w:rsidRDefault="00605000" w:rsidP="00610535">
            <w:pPr>
              <w:jc w:val="center"/>
              <w:rPr>
                <w:rFonts w:cs="Times New Roman"/>
                <w:b/>
              </w:rPr>
            </w:pPr>
          </w:p>
        </w:tc>
      </w:tr>
      <w:tr w:rsidR="00605000" w:rsidRPr="001F2D0C" w14:paraId="64C421CA" w14:textId="77777777" w:rsidTr="00610535">
        <w:tc>
          <w:tcPr>
            <w:tcW w:w="946" w:type="dxa"/>
            <w:vMerge/>
          </w:tcPr>
          <w:p w14:paraId="3146B9A6" w14:textId="77777777" w:rsidR="00605000" w:rsidRPr="001F2D0C" w:rsidRDefault="00605000" w:rsidP="00610535">
            <w:pPr>
              <w:rPr>
                <w:rFonts w:cs="Times New Roman"/>
              </w:rPr>
            </w:pPr>
          </w:p>
        </w:tc>
        <w:tc>
          <w:tcPr>
            <w:tcW w:w="1186" w:type="dxa"/>
          </w:tcPr>
          <w:p w14:paraId="014CDE5D" w14:textId="77777777" w:rsidR="00605000" w:rsidRPr="001F2D0C" w:rsidRDefault="00605000" w:rsidP="00610535">
            <w:pPr>
              <w:jc w:val="center"/>
              <w:rPr>
                <w:rFonts w:cs="Times New Roman"/>
              </w:rPr>
            </w:pPr>
            <w:r w:rsidRPr="001F2D0C">
              <w:rPr>
                <w:rFonts w:cs="Times New Roman"/>
              </w:rPr>
              <w:t>Phỏng vấn khách hàng</w:t>
            </w:r>
          </w:p>
        </w:tc>
        <w:tc>
          <w:tcPr>
            <w:tcW w:w="1095" w:type="dxa"/>
          </w:tcPr>
          <w:p w14:paraId="7CFB4D14" w14:textId="77777777" w:rsidR="00605000" w:rsidRDefault="00605000" w:rsidP="00610535">
            <w:pPr>
              <w:jc w:val="center"/>
              <w:rPr>
                <w:rFonts w:cs="Times New Roman"/>
                <w:b/>
              </w:rPr>
            </w:pPr>
            <w:r>
              <w:rPr>
                <w:rFonts w:cs="Times New Roman"/>
                <w:b/>
              </w:rPr>
              <w:t>I</w:t>
            </w:r>
          </w:p>
        </w:tc>
        <w:tc>
          <w:tcPr>
            <w:tcW w:w="1134" w:type="dxa"/>
          </w:tcPr>
          <w:p w14:paraId="4FC8FA6B" w14:textId="77777777" w:rsidR="00605000" w:rsidRDefault="00605000" w:rsidP="00610535">
            <w:pPr>
              <w:jc w:val="center"/>
              <w:rPr>
                <w:rFonts w:cs="Times New Roman"/>
                <w:b/>
              </w:rPr>
            </w:pPr>
            <w:r>
              <w:rPr>
                <w:rFonts w:cs="Times New Roman"/>
                <w:b/>
              </w:rPr>
              <w:t>A,R</w:t>
            </w:r>
          </w:p>
        </w:tc>
        <w:tc>
          <w:tcPr>
            <w:tcW w:w="1276" w:type="dxa"/>
          </w:tcPr>
          <w:p w14:paraId="6C3BAD84" w14:textId="77777777" w:rsidR="00605000" w:rsidRDefault="00605000" w:rsidP="00610535">
            <w:pPr>
              <w:jc w:val="center"/>
              <w:rPr>
                <w:rFonts w:cs="Times New Roman"/>
                <w:b/>
              </w:rPr>
            </w:pPr>
          </w:p>
        </w:tc>
        <w:tc>
          <w:tcPr>
            <w:tcW w:w="1134" w:type="dxa"/>
          </w:tcPr>
          <w:p w14:paraId="487C8834" w14:textId="77777777" w:rsidR="00605000" w:rsidRDefault="00605000" w:rsidP="00610535">
            <w:pPr>
              <w:jc w:val="center"/>
              <w:rPr>
                <w:rFonts w:cs="Times New Roman"/>
                <w:b/>
              </w:rPr>
            </w:pPr>
            <w:r>
              <w:rPr>
                <w:rFonts w:cs="Times New Roman"/>
                <w:b/>
              </w:rPr>
              <w:t>C</w:t>
            </w:r>
          </w:p>
        </w:tc>
        <w:tc>
          <w:tcPr>
            <w:tcW w:w="1417" w:type="dxa"/>
          </w:tcPr>
          <w:p w14:paraId="6C82186B" w14:textId="77777777" w:rsidR="00605000" w:rsidRDefault="00605000" w:rsidP="00610535">
            <w:pPr>
              <w:jc w:val="center"/>
              <w:rPr>
                <w:rFonts w:cs="Times New Roman"/>
                <w:b/>
              </w:rPr>
            </w:pPr>
          </w:p>
        </w:tc>
        <w:tc>
          <w:tcPr>
            <w:tcW w:w="1388" w:type="dxa"/>
          </w:tcPr>
          <w:p w14:paraId="55EF9F6E" w14:textId="77777777" w:rsidR="00605000" w:rsidRDefault="00605000" w:rsidP="00610535">
            <w:pPr>
              <w:jc w:val="center"/>
              <w:rPr>
                <w:rFonts w:cs="Times New Roman"/>
                <w:b/>
              </w:rPr>
            </w:pPr>
          </w:p>
        </w:tc>
      </w:tr>
      <w:tr w:rsidR="00605000" w:rsidRPr="001F2D0C" w14:paraId="70E6CE08" w14:textId="77777777" w:rsidTr="00610535">
        <w:tc>
          <w:tcPr>
            <w:tcW w:w="946" w:type="dxa"/>
            <w:vMerge/>
          </w:tcPr>
          <w:p w14:paraId="535132A0" w14:textId="77777777" w:rsidR="00605000" w:rsidRPr="001F2D0C" w:rsidRDefault="00605000" w:rsidP="00610535">
            <w:pPr>
              <w:rPr>
                <w:rFonts w:cs="Times New Roman"/>
              </w:rPr>
            </w:pPr>
          </w:p>
        </w:tc>
        <w:tc>
          <w:tcPr>
            <w:tcW w:w="1186" w:type="dxa"/>
          </w:tcPr>
          <w:p w14:paraId="6D1001B5" w14:textId="77777777" w:rsidR="00605000" w:rsidRPr="001F2D0C" w:rsidRDefault="00605000" w:rsidP="00610535">
            <w:pPr>
              <w:jc w:val="center"/>
              <w:rPr>
                <w:rFonts w:cs="Times New Roman"/>
              </w:rPr>
            </w:pPr>
            <w:r w:rsidRPr="001F2D0C">
              <w:rPr>
                <w:rFonts w:cs="Times New Roman"/>
              </w:rPr>
              <w:t>Nghiệm thu  số liệu</w:t>
            </w:r>
          </w:p>
        </w:tc>
        <w:tc>
          <w:tcPr>
            <w:tcW w:w="1095" w:type="dxa"/>
          </w:tcPr>
          <w:p w14:paraId="1A1E77F0" w14:textId="77777777" w:rsidR="00605000" w:rsidRDefault="00605000" w:rsidP="00610535">
            <w:pPr>
              <w:jc w:val="center"/>
              <w:rPr>
                <w:rFonts w:cs="Times New Roman"/>
                <w:b/>
              </w:rPr>
            </w:pPr>
            <w:r>
              <w:rPr>
                <w:rFonts w:cs="Times New Roman"/>
                <w:b/>
              </w:rPr>
              <w:t>I</w:t>
            </w:r>
          </w:p>
        </w:tc>
        <w:tc>
          <w:tcPr>
            <w:tcW w:w="1134" w:type="dxa"/>
          </w:tcPr>
          <w:p w14:paraId="1DEBFD58" w14:textId="77777777" w:rsidR="00605000" w:rsidRDefault="00605000" w:rsidP="00610535">
            <w:pPr>
              <w:jc w:val="center"/>
              <w:rPr>
                <w:rFonts w:cs="Times New Roman"/>
                <w:b/>
              </w:rPr>
            </w:pPr>
            <w:r>
              <w:rPr>
                <w:rFonts w:cs="Times New Roman"/>
                <w:b/>
              </w:rPr>
              <w:t>A,R</w:t>
            </w:r>
          </w:p>
        </w:tc>
        <w:tc>
          <w:tcPr>
            <w:tcW w:w="1276" w:type="dxa"/>
          </w:tcPr>
          <w:p w14:paraId="0162D391" w14:textId="77777777" w:rsidR="00605000" w:rsidRDefault="00605000" w:rsidP="00610535">
            <w:pPr>
              <w:jc w:val="center"/>
              <w:rPr>
                <w:rFonts w:cs="Times New Roman"/>
                <w:b/>
              </w:rPr>
            </w:pPr>
          </w:p>
        </w:tc>
        <w:tc>
          <w:tcPr>
            <w:tcW w:w="1134" w:type="dxa"/>
          </w:tcPr>
          <w:p w14:paraId="475B16CD" w14:textId="77777777" w:rsidR="00605000" w:rsidRDefault="00605000" w:rsidP="00610535">
            <w:pPr>
              <w:jc w:val="center"/>
              <w:rPr>
                <w:rFonts w:cs="Times New Roman"/>
                <w:b/>
              </w:rPr>
            </w:pPr>
            <w:r>
              <w:rPr>
                <w:rFonts w:cs="Times New Roman"/>
                <w:b/>
              </w:rPr>
              <w:t>C</w:t>
            </w:r>
          </w:p>
        </w:tc>
        <w:tc>
          <w:tcPr>
            <w:tcW w:w="1417" w:type="dxa"/>
          </w:tcPr>
          <w:p w14:paraId="0C868800" w14:textId="77777777" w:rsidR="00605000" w:rsidRDefault="00605000" w:rsidP="00610535">
            <w:pPr>
              <w:jc w:val="center"/>
              <w:rPr>
                <w:rFonts w:cs="Times New Roman"/>
                <w:b/>
              </w:rPr>
            </w:pPr>
          </w:p>
        </w:tc>
        <w:tc>
          <w:tcPr>
            <w:tcW w:w="1388" w:type="dxa"/>
          </w:tcPr>
          <w:p w14:paraId="201C188E" w14:textId="77777777" w:rsidR="00605000" w:rsidRDefault="00605000" w:rsidP="00610535">
            <w:pPr>
              <w:jc w:val="center"/>
              <w:rPr>
                <w:rFonts w:cs="Times New Roman"/>
                <w:b/>
              </w:rPr>
            </w:pPr>
          </w:p>
        </w:tc>
      </w:tr>
      <w:tr w:rsidR="00605000" w:rsidRPr="001F2D0C" w14:paraId="59FC287B" w14:textId="77777777" w:rsidTr="00610535">
        <w:tc>
          <w:tcPr>
            <w:tcW w:w="946" w:type="dxa"/>
            <w:vMerge w:val="restart"/>
          </w:tcPr>
          <w:p w14:paraId="617B0FED" w14:textId="77777777" w:rsidR="00605000" w:rsidRPr="001F2D0C" w:rsidRDefault="00605000" w:rsidP="00610535">
            <w:pPr>
              <w:jc w:val="center"/>
              <w:rPr>
                <w:rFonts w:cs="Times New Roman"/>
              </w:rPr>
            </w:pPr>
            <w:r w:rsidRPr="001F2D0C">
              <w:rPr>
                <w:rFonts w:cs="Times New Roman"/>
              </w:rPr>
              <w:t>Phân tích chức năng</w:t>
            </w:r>
          </w:p>
        </w:tc>
        <w:tc>
          <w:tcPr>
            <w:tcW w:w="1186" w:type="dxa"/>
          </w:tcPr>
          <w:p w14:paraId="491EDD3A" w14:textId="77777777" w:rsidR="00605000" w:rsidRPr="001F2D0C" w:rsidRDefault="00605000" w:rsidP="00610535">
            <w:pPr>
              <w:jc w:val="center"/>
              <w:rPr>
                <w:rFonts w:cs="Times New Roman"/>
              </w:rPr>
            </w:pPr>
            <w:r w:rsidRPr="001F2D0C">
              <w:rPr>
                <w:rFonts w:cs="Times New Roman"/>
              </w:rPr>
              <w:t>Chức năng quản lý nhân viên</w:t>
            </w:r>
          </w:p>
        </w:tc>
        <w:tc>
          <w:tcPr>
            <w:tcW w:w="1095" w:type="dxa"/>
          </w:tcPr>
          <w:p w14:paraId="4019C3A6" w14:textId="77777777" w:rsidR="00605000" w:rsidRDefault="00605000" w:rsidP="00610535">
            <w:pPr>
              <w:jc w:val="center"/>
              <w:rPr>
                <w:rFonts w:cs="Times New Roman"/>
                <w:b/>
              </w:rPr>
            </w:pPr>
            <w:r>
              <w:rPr>
                <w:rFonts w:cs="Times New Roman"/>
                <w:b/>
              </w:rPr>
              <w:t>C,I</w:t>
            </w:r>
          </w:p>
        </w:tc>
        <w:tc>
          <w:tcPr>
            <w:tcW w:w="1134" w:type="dxa"/>
          </w:tcPr>
          <w:p w14:paraId="37739F62" w14:textId="77777777" w:rsidR="00605000" w:rsidRDefault="00605000" w:rsidP="00610535">
            <w:pPr>
              <w:jc w:val="center"/>
              <w:rPr>
                <w:rFonts w:cs="Times New Roman"/>
                <w:b/>
              </w:rPr>
            </w:pPr>
            <w:r>
              <w:rPr>
                <w:rFonts w:cs="Times New Roman"/>
                <w:b/>
              </w:rPr>
              <w:t>C</w:t>
            </w:r>
          </w:p>
        </w:tc>
        <w:tc>
          <w:tcPr>
            <w:tcW w:w="1276" w:type="dxa"/>
          </w:tcPr>
          <w:p w14:paraId="69B6318A" w14:textId="77777777" w:rsidR="00605000" w:rsidRDefault="00605000" w:rsidP="00610535">
            <w:pPr>
              <w:jc w:val="center"/>
              <w:rPr>
                <w:rFonts w:cs="Times New Roman"/>
                <w:b/>
              </w:rPr>
            </w:pPr>
            <w:r>
              <w:rPr>
                <w:rFonts w:cs="Times New Roman"/>
                <w:b/>
              </w:rPr>
              <w:t>A,R</w:t>
            </w:r>
          </w:p>
        </w:tc>
        <w:tc>
          <w:tcPr>
            <w:tcW w:w="1134" w:type="dxa"/>
          </w:tcPr>
          <w:p w14:paraId="0D976B27" w14:textId="77777777" w:rsidR="00605000" w:rsidRDefault="00605000" w:rsidP="00610535">
            <w:pPr>
              <w:jc w:val="center"/>
              <w:rPr>
                <w:rFonts w:cs="Times New Roman"/>
                <w:b/>
              </w:rPr>
            </w:pPr>
          </w:p>
        </w:tc>
        <w:tc>
          <w:tcPr>
            <w:tcW w:w="1417" w:type="dxa"/>
          </w:tcPr>
          <w:p w14:paraId="04F67FDA" w14:textId="77777777" w:rsidR="00605000" w:rsidRDefault="00605000" w:rsidP="00610535">
            <w:pPr>
              <w:jc w:val="center"/>
              <w:rPr>
                <w:rFonts w:cs="Times New Roman"/>
                <w:b/>
              </w:rPr>
            </w:pPr>
          </w:p>
        </w:tc>
        <w:tc>
          <w:tcPr>
            <w:tcW w:w="1388" w:type="dxa"/>
          </w:tcPr>
          <w:p w14:paraId="7F938903" w14:textId="77777777" w:rsidR="00605000" w:rsidRDefault="00605000" w:rsidP="00610535">
            <w:pPr>
              <w:jc w:val="center"/>
              <w:rPr>
                <w:rFonts w:cs="Times New Roman"/>
                <w:b/>
              </w:rPr>
            </w:pPr>
          </w:p>
        </w:tc>
      </w:tr>
      <w:tr w:rsidR="00605000" w:rsidRPr="001F2D0C" w14:paraId="2804B0DC" w14:textId="77777777" w:rsidTr="00610535">
        <w:tc>
          <w:tcPr>
            <w:tcW w:w="946" w:type="dxa"/>
            <w:vMerge/>
          </w:tcPr>
          <w:p w14:paraId="39A9E235" w14:textId="77777777" w:rsidR="00605000" w:rsidRPr="001F2D0C" w:rsidRDefault="00605000" w:rsidP="00610535">
            <w:pPr>
              <w:jc w:val="center"/>
              <w:rPr>
                <w:rFonts w:cs="Times New Roman"/>
              </w:rPr>
            </w:pPr>
          </w:p>
        </w:tc>
        <w:tc>
          <w:tcPr>
            <w:tcW w:w="1186" w:type="dxa"/>
          </w:tcPr>
          <w:p w14:paraId="4557D7D5" w14:textId="77777777" w:rsidR="00605000" w:rsidRPr="001F2D0C" w:rsidRDefault="00605000" w:rsidP="00610535">
            <w:pPr>
              <w:jc w:val="center"/>
              <w:rPr>
                <w:rFonts w:cs="Times New Roman"/>
              </w:rPr>
            </w:pPr>
            <w:r w:rsidRPr="001F2D0C">
              <w:rPr>
                <w:rFonts w:cs="Times New Roman"/>
              </w:rPr>
              <w:t>Chức năng thanh toán</w:t>
            </w:r>
          </w:p>
        </w:tc>
        <w:tc>
          <w:tcPr>
            <w:tcW w:w="1095" w:type="dxa"/>
          </w:tcPr>
          <w:p w14:paraId="55FFD248" w14:textId="77777777" w:rsidR="00605000" w:rsidRDefault="00605000" w:rsidP="00610535">
            <w:pPr>
              <w:jc w:val="center"/>
              <w:rPr>
                <w:rFonts w:cs="Times New Roman"/>
                <w:b/>
              </w:rPr>
            </w:pPr>
            <w:r>
              <w:rPr>
                <w:rFonts w:cs="Times New Roman"/>
                <w:b/>
              </w:rPr>
              <w:t>C,I</w:t>
            </w:r>
          </w:p>
        </w:tc>
        <w:tc>
          <w:tcPr>
            <w:tcW w:w="1134" w:type="dxa"/>
          </w:tcPr>
          <w:p w14:paraId="5232EE12" w14:textId="77777777" w:rsidR="00605000" w:rsidRDefault="00605000" w:rsidP="00610535">
            <w:pPr>
              <w:jc w:val="center"/>
              <w:rPr>
                <w:rFonts w:cs="Times New Roman"/>
                <w:b/>
              </w:rPr>
            </w:pPr>
            <w:r>
              <w:rPr>
                <w:rFonts w:cs="Times New Roman"/>
                <w:b/>
              </w:rPr>
              <w:t>C</w:t>
            </w:r>
          </w:p>
        </w:tc>
        <w:tc>
          <w:tcPr>
            <w:tcW w:w="1276" w:type="dxa"/>
          </w:tcPr>
          <w:p w14:paraId="06E4012F" w14:textId="77777777" w:rsidR="00605000" w:rsidRDefault="00605000" w:rsidP="00610535">
            <w:pPr>
              <w:jc w:val="center"/>
              <w:rPr>
                <w:rFonts w:cs="Times New Roman"/>
                <w:b/>
              </w:rPr>
            </w:pPr>
            <w:r>
              <w:rPr>
                <w:rFonts w:cs="Times New Roman"/>
                <w:b/>
              </w:rPr>
              <w:t>A,R</w:t>
            </w:r>
          </w:p>
        </w:tc>
        <w:tc>
          <w:tcPr>
            <w:tcW w:w="1134" w:type="dxa"/>
          </w:tcPr>
          <w:p w14:paraId="740E16FA" w14:textId="77777777" w:rsidR="00605000" w:rsidRDefault="00605000" w:rsidP="00610535">
            <w:pPr>
              <w:jc w:val="center"/>
              <w:rPr>
                <w:rFonts w:cs="Times New Roman"/>
                <w:b/>
              </w:rPr>
            </w:pPr>
          </w:p>
        </w:tc>
        <w:tc>
          <w:tcPr>
            <w:tcW w:w="1417" w:type="dxa"/>
          </w:tcPr>
          <w:p w14:paraId="5B9469C8" w14:textId="77777777" w:rsidR="00605000" w:rsidRDefault="00605000" w:rsidP="00610535">
            <w:pPr>
              <w:jc w:val="center"/>
              <w:rPr>
                <w:rFonts w:cs="Times New Roman"/>
                <w:b/>
              </w:rPr>
            </w:pPr>
          </w:p>
        </w:tc>
        <w:tc>
          <w:tcPr>
            <w:tcW w:w="1388" w:type="dxa"/>
          </w:tcPr>
          <w:p w14:paraId="67AB0C53" w14:textId="77777777" w:rsidR="00605000" w:rsidRDefault="00605000" w:rsidP="00610535">
            <w:pPr>
              <w:jc w:val="center"/>
              <w:rPr>
                <w:rFonts w:cs="Times New Roman"/>
                <w:b/>
              </w:rPr>
            </w:pPr>
          </w:p>
        </w:tc>
      </w:tr>
      <w:tr w:rsidR="00605000" w:rsidRPr="001F2D0C" w14:paraId="4141458A" w14:textId="77777777" w:rsidTr="00610535">
        <w:tc>
          <w:tcPr>
            <w:tcW w:w="946" w:type="dxa"/>
            <w:vMerge/>
          </w:tcPr>
          <w:p w14:paraId="5701A031" w14:textId="77777777" w:rsidR="00605000" w:rsidRPr="001F2D0C" w:rsidRDefault="00605000" w:rsidP="00610535">
            <w:pPr>
              <w:jc w:val="center"/>
              <w:rPr>
                <w:rFonts w:cs="Times New Roman"/>
              </w:rPr>
            </w:pPr>
          </w:p>
        </w:tc>
        <w:tc>
          <w:tcPr>
            <w:tcW w:w="1186" w:type="dxa"/>
          </w:tcPr>
          <w:p w14:paraId="746B6172" w14:textId="77777777" w:rsidR="00605000" w:rsidRPr="001F2D0C" w:rsidRDefault="00605000" w:rsidP="00610535">
            <w:pPr>
              <w:jc w:val="center"/>
              <w:rPr>
                <w:rFonts w:cs="Times New Roman"/>
              </w:rPr>
            </w:pPr>
            <w:r w:rsidRPr="001F2D0C">
              <w:rPr>
                <w:rFonts w:cs="Times New Roman"/>
              </w:rPr>
              <w:t>Chức năng quản lý thông tin</w:t>
            </w:r>
          </w:p>
        </w:tc>
        <w:tc>
          <w:tcPr>
            <w:tcW w:w="1095" w:type="dxa"/>
          </w:tcPr>
          <w:p w14:paraId="568656F6" w14:textId="77777777" w:rsidR="00605000" w:rsidRDefault="00605000" w:rsidP="00610535">
            <w:pPr>
              <w:jc w:val="center"/>
              <w:rPr>
                <w:rFonts w:cs="Times New Roman"/>
                <w:b/>
              </w:rPr>
            </w:pPr>
            <w:r>
              <w:rPr>
                <w:rFonts w:cs="Times New Roman"/>
                <w:b/>
              </w:rPr>
              <w:t>A,R</w:t>
            </w:r>
          </w:p>
        </w:tc>
        <w:tc>
          <w:tcPr>
            <w:tcW w:w="1134" w:type="dxa"/>
          </w:tcPr>
          <w:p w14:paraId="7AC301A4" w14:textId="77777777" w:rsidR="00605000" w:rsidRDefault="00605000" w:rsidP="00610535">
            <w:pPr>
              <w:jc w:val="center"/>
              <w:rPr>
                <w:rFonts w:cs="Times New Roman"/>
                <w:b/>
              </w:rPr>
            </w:pPr>
            <w:r>
              <w:rPr>
                <w:rFonts w:cs="Times New Roman"/>
                <w:b/>
              </w:rPr>
              <w:t>C</w:t>
            </w:r>
          </w:p>
        </w:tc>
        <w:tc>
          <w:tcPr>
            <w:tcW w:w="1276" w:type="dxa"/>
          </w:tcPr>
          <w:p w14:paraId="2622EE76" w14:textId="77777777" w:rsidR="00605000" w:rsidRDefault="00605000" w:rsidP="00610535">
            <w:pPr>
              <w:jc w:val="center"/>
              <w:rPr>
                <w:rFonts w:cs="Times New Roman"/>
                <w:b/>
              </w:rPr>
            </w:pPr>
          </w:p>
        </w:tc>
        <w:tc>
          <w:tcPr>
            <w:tcW w:w="1134" w:type="dxa"/>
          </w:tcPr>
          <w:p w14:paraId="2522DE57" w14:textId="77777777" w:rsidR="00605000" w:rsidRDefault="00605000" w:rsidP="00610535">
            <w:pPr>
              <w:jc w:val="center"/>
              <w:rPr>
                <w:rFonts w:cs="Times New Roman"/>
                <w:b/>
              </w:rPr>
            </w:pPr>
          </w:p>
        </w:tc>
        <w:tc>
          <w:tcPr>
            <w:tcW w:w="1417" w:type="dxa"/>
          </w:tcPr>
          <w:p w14:paraId="45B86F4B" w14:textId="77777777" w:rsidR="00605000" w:rsidRDefault="00605000" w:rsidP="00610535">
            <w:pPr>
              <w:jc w:val="center"/>
              <w:rPr>
                <w:rFonts w:cs="Times New Roman"/>
                <w:b/>
              </w:rPr>
            </w:pPr>
          </w:p>
        </w:tc>
        <w:tc>
          <w:tcPr>
            <w:tcW w:w="1388" w:type="dxa"/>
          </w:tcPr>
          <w:p w14:paraId="4F927938" w14:textId="77777777" w:rsidR="00605000" w:rsidRDefault="00605000" w:rsidP="00610535">
            <w:pPr>
              <w:jc w:val="center"/>
              <w:rPr>
                <w:rFonts w:cs="Times New Roman"/>
                <w:b/>
              </w:rPr>
            </w:pPr>
          </w:p>
        </w:tc>
      </w:tr>
      <w:tr w:rsidR="00605000" w:rsidRPr="001F2D0C" w14:paraId="18AB7C13" w14:textId="77777777" w:rsidTr="00610535">
        <w:tc>
          <w:tcPr>
            <w:tcW w:w="946" w:type="dxa"/>
            <w:vMerge/>
          </w:tcPr>
          <w:p w14:paraId="0015A411" w14:textId="77777777" w:rsidR="00605000" w:rsidRPr="001F2D0C" w:rsidRDefault="00605000" w:rsidP="00610535">
            <w:pPr>
              <w:jc w:val="center"/>
              <w:rPr>
                <w:rFonts w:cs="Times New Roman"/>
              </w:rPr>
            </w:pPr>
          </w:p>
        </w:tc>
        <w:tc>
          <w:tcPr>
            <w:tcW w:w="1186" w:type="dxa"/>
          </w:tcPr>
          <w:p w14:paraId="5943C6FD" w14:textId="77777777" w:rsidR="00605000" w:rsidRPr="001F2D0C" w:rsidRDefault="00605000" w:rsidP="00610535">
            <w:pPr>
              <w:jc w:val="center"/>
              <w:rPr>
                <w:rFonts w:cs="Times New Roman"/>
              </w:rPr>
            </w:pPr>
            <w:r w:rsidRPr="001F2D0C">
              <w:rPr>
                <w:rFonts w:cs="Times New Roman"/>
              </w:rPr>
              <w:t>Chức năng quản lý cấp quyền</w:t>
            </w:r>
          </w:p>
        </w:tc>
        <w:tc>
          <w:tcPr>
            <w:tcW w:w="1095" w:type="dxa"/>
          </w:tcPr>
          <w:p w14:paraId="1835B533" w14:textId="77777777" w:rsidR="00605000" w:rsidRDefault="00605000" w:rsidP="00610535">
            <w:pPr>
              <w:jc w:val="center"/>
              <w:rPr>
                <w:rFonts w:cs="Times New Roman"/>
                <w:b/>
              </w:rPr>
            </w:pPr>
            <w:r>
              <w:rPr>
                <w:rFonts w:cs="Times New Roman"/>
                <w:b/>
              </w:rPr>
              <w:t>A,R</w:t>
            </w:r>
          </w:p>
        </w:tc>
        <w:tc>
          <w:tcPr>
            <w:tcW w:w="1134" w:type="dxa"/>
          </w:tcPr>
          <w:p w14:paraId="5F752C1C" w14:textId="77777777" w:rsidR="00605000" w:rsidRDefault="00605000" w:rsidP="00610535">
            <w:pPr>
              <w:rPr>
                <w:rFonts w:cs="Times New Roman"/>
                <w:b/>
              </w:rPr>
            </w:pPr>
            <w:r>
              <w:rPr>
                <w:rFonts w:cs="Times New Roman"/>
                <w:b/>
              </w:rPr>
              <w:t xml:space="preserve">      C</w:t>
            </w:r>
          </w:p>
        </w:tc>
        <w:tc>
          <w:tcPr>
            <w:tcW w:w="1276" w:type="dxa"/>
          </w:tcPr>
          <w:p w14:paraId="2D2A0C0F" w14:textId="77777777" w:rsidR="00605000" w:rsidRDefault="00605000" w:rsidP="00610535">
            <w:pPr>
              <w:jc w:val="center"/>
              <w:rPr>
                <w:rFonts w:cs="Times New Roman"/>
                <w:b/>
              </w:rPr>
            </w:pPr>
          </w:p>
        </w:tc>
        <w:tc>
          <w:tcPr>
            <w:tcW w:w="1134" w:type="dxa"/>
          </w:tcPr>
          <w:p w14:paraId="411D65C7" w14:textId="77777777" w:rsidR="00605000" w:rsidRDefault="00605000" w:rsidP="00610535">
            <w:pPr>
              <w:jc w:val="center"/>
              <w:rPr>
                <w:rFonts w:cs="Times New Roman"/>
                <w:b/>
              </w:rPr>
            </w:pPr>
          </w:p>
        </w:tc>
        <w:tc>
          <w:tcPr>
            <w:tcW w:w="1417" w:type="dxa"/>
          </w:tcPr>
          <w:p w14:paraId="1FD66454" w14:textId="77777777" w:rsidR="00605000" w:rsidRDefault="00605000" w:rsidP="00610535">
            <w:pPr>
              <w:jc w:val="center"/>
              <w:rPr>
                <w:rFonts w:cs="Times New Roman"/>
                <w:b/>
              </w:rPr>
            </w:pPr>
          </w:p>
        </w:tc>
        <w:tc>
          <w:tcPr>
            <w:tcW w:w="1388" w:type="dxa"/>
          </w:tcPr>
          <w:p w14:paraId="7ED3A69B" w14:textId="77777777" w:rsidR="00605000" w:rsidRDefault="00605000" w:rsidP="00610535">
            <w:pPr>
              <w:jc w:val="center"/>
              <w:rPr>
                <w:rFonts w:cs="Times New Roman"/>
                <w:b/>
              </w:rPr>
            </w:pPr>
          </w:p>
        </w:tc>
      </w:tr>
      <w:tr w:rsidR="00605000" w:rsidRPr="001F2D0C" w14:paraId="55A51385" w14:textId="77777777" w:rsidTr="00610535">
        <w:tc>
          <w:tcPr>
            <w:tcW w:w="946" w:type="dxa"/>
            <w:vMerge/>
          </w:tcPr>
          <w:p w14:paraId="05C3B0CF" w14:textId="77777777" w:rsidR="00605000" w:rsidRPr="001F2D0C" w:rsidRDefault="00605000" w:rsidP="00610535">
            <w:pPr>
              <w:jc w:val="center"/>
              <w:rPr>
                <w:rFonts w:cs="Times New Roman"/>
              </w:rPr>
            </w:pPr>
          </w:p>
        </w:tc>
        <w:tc>
          <w:tcPr>
            <w:tcW w:w="1186" w:type="dxa"/>
          </w:tcPr>
          <w:p w14:paraId="3F62A8C0" w14:textId="77777777" w:rsidR="00605000" w:rsidRPr="001F2D0C" w:rsidRDefault="00605000" w:rsidP="00610535">
            <w:pPr>
              <w:jc w:val="center"/>
              <w:rPr>
                <w:rFonts w:cs="Times New Roman"/>
              </w:rPr>
            </w:pPr>
            <w:r w:rsidRPr="001F2D0C">
              <w:rPr>
                <w:rFonts w:cs="Times New Roman"/>
              </w:rPr>
              <w:t>Chức năng quản lý tuyển dụng</w:t>
            </w:r>
          </w:p>
        </w:tc>
        <w:tc>
          <w:tcPr>
            <w:tcW w:w="1095" w:type="dxa"/>
          </w:tcPr>
          <w:p w14:paraId="46F0A664" w14:textId="77777777" w:rsidR="00605000" w:rsidRDefault="00605000" w:rsidP="00610535">
            <w:pPr>
              <w:jc w:val="center"/>
              <w:rPr>
                <w:rFonts w:cs="Times New Roman"/>
                <w:b/>
              </w:rPr>
            </w:pPr>
            <w:r>
              <w:rPr>
                <w:rFonts w:cs="Times New Roman"/>
                <w:b/>
              </w:rPr>
              <w:t>A,R</w:t>
            </w:r>
          </w:p>
        </w:tc>
        <w:tc>
          <w:tcPr>
            <w:tcW w:w="1134" w:type="dxa"/>
          </w:tcPr>
          <w:p w14:paraId="192C1F99" w14:textId="77777777" w:rsidR="00605000" w:rsidRDefault="00605000" w:rsidP="00610535">
            <w:pPr>
              <w:jc w:val="center"/>
              <w:rPr>
                <w:rFonts w:cs="Times New Roman"/>
                <w:b/>
              </w:rPr>
            </w:pPr>
            <w:r>
              <w:rPr>
                <w:rFonts w:cs="Times New Roman"/>
                <w:b/>
              </w:rPr>
              <w:t>C</w:t>
            </w:r>
          </w:p>
        </w:tc>
        <w:tc>
          <w:tcPr>
            <w:tcW w:w="1276" w:type="dxa"/>
          </w:tcPr>
          <w:p w14:paraId="4CC4FF2E" w14:textId="77777777" w:rsidR="00605000" w:rsidRDefault="00605000" w:rsidP="00610535">
            <w:pPr>
              <w:jc w:val="center"/>
              <w:rPr>
                <w:rFonts w:cs="Times New Roman"/>
                <w:b/>
              </w:rPr>
            </w:pPr>
          </w:p>
        </w:tc>
        <w:tc>
          <w:tcPr>
            <w:tcW w:w="1134" w:type="dxa"/>
          </w:tcPr>
          <w:p w14:paraId="3C7E764E" w14:textId="77777777" w:rsidR="00605000" w:rsidRDefault="00605000" w:rsidP="00610535">
            <w:pPr>
              <w:jc w:val="center"/>
              <w:rPr>
                <w:rFonts w:cs="Times New Roman"/>
                <w:b/>
              </w:rPr>
            </w:pPr>
          </w:p>
        </w:tc>
        <w:tc>
          <w:tcPr>
            <w:tcW w:w="1417" w:type="dxa"/>
          </w:tcPr>
          <w:p w14:paraId="5A8D6C12" w14:textId="77777777" w:rsidR="00605000" w:rsidRDefault="00605000" w:rsidP="00610535">
            <w:pPr>
              <w:jc w:val="center"/>
              <w:rPr>
                <w:rFonts w:cs="Times New Roman"/>
                <w:b/>
              </w:rPr>
            </w:pPr>
          </w:p>
        </w:tc>
        <w:tc>
          <w:tcPr>
            <w:tcW w:w="1388" w:type="dxa"/>
          </w:tcPr>
          <w:p w14:paraId="7E77D14B" w14:textId="77777777" w:rsidR="00605000" w:rsidRDefault="00605000" w:rsidP="00610535">
            <w:pPr>
              <w:jc w:val="center"/>
              <w:rPr>
                <w:rFonts w:cs="Times New Roman"/>
                <w:b/>
              </w:rPr>
            </w:pPr>
          </w:p>
        </w:tc>
      </w:tr>
      <w:tr w:rsidR="00605000" w:rsidRPr="001F2D0C" w14:paraId="10CBD327" w14:textId="77777777" w:rsidTr="00610535">
        <w:tc>
          <w:tcPr>
            <w:tcW w:w="946" w:type="dxa"/>
            <w:vMerge w:val="restart"/>
          </w:tcPr>
          <w:p w14:paraId="38EAB719" w14:textId="77777777" w:rsidR="00605000" w:rsidRPr="001F2D0C" w:rsidRDefault="00605000" w:rsidP="00610535">
            <w:pPr>
              <w:jc w:val="center"/>
              <w:rPr>
                <w:rFonts w:cs="Times New Roman"/>
              </w:rPr>
            </w:pPr>
            <w:r w:rsidRPr="001F2D0C">
              <w:rPr>
                <w:rFonts w:cs="Times New Roman"/>
              </w:rPr>
              <w:t>Thiết kế cơ sở dữ liệu</w:t>
            </w:r>
          </w:p>
        </w:tc>
        <w:tc>
          <w:tcPr>
            <w:tcW w:w="1186" w:type="dxa"/>
          </w:tcPr>
          <w:p w14:paraId="1F7F157F" w14:textId="77777777" w:rsidR="00605000" w:rsidRPr="001F2D0C" w:rsidRDefault="00605000" w:rsidP="00610535">
            <w:pPr>
              <w:jc w:val="center"/>
              <w:rPr>
                <w:rFonts w:cs="Times New Roman"/>
              </w:rPr>
            </w:pPr>
            <w:r w:rsidRPr="001F2D0C">
              <w:rPr>
                <w:rFonts w:cs="Times New Roman"/>
              </w:rPr>
              <w:t xml:space="preserve">Thiết kế sơ đồ thực thể </w:t>
            </w:r>
          </w:p>
        </w:tc>
        <w:tc>
          <w:tcPr>
            <w:tcW w:w="1095" w:type="dxa"/>
          </w:tcPr>
          <w:p w14:paraId="696873B0" w14:textId="77777777" w:rsidR="00605000" w:rsidRDefault="00605000" w:rsidP="00610535">
            <w:pPr>
              <w:jc w:val="center"/>
              <w:rPr>
                <w:rFonts w:cs="Times New Roman"/>
                <w:b/>
              </w:rPr>
            </w:pPr>
            <w:r>
              <w:rPr>
                <w:rFonts w:cs="Times New Roman"/>
                <w:b/>
              </w:rPr>
              <w:t>C</w:t>
            </w:r>
          </w:p>
        </w:tc>
        <w:tc>
          <w:tcPr>
            <w:tcW w:w="1134" w:type="dxa"/>
          </w:tcPr>
          <w:p w14:paraId="672B1CDF" w14:textId="77777777" w:rsidR="00605000" w:rsidRDefault="00605000" w:rsidP="00610535">
            <w:pPr>
              <w:jc w:val="center"/>
              <w:rPr>
                <w:rFonts w:cs="Times New Roman"/>
                <w:b/>
              </w:rPr>
            </w:pPr>
          </w:p>
        </w:tc>
        <w:tc>
          <w:tcPr>
            <w:tcW w:w="1276" w:type="dxa"/>
          </w:tcPr>
          <w:p w14:paraId="7BFF9377" w14:textId="77777777" w:rsidR="00605000" w:rsidRDefault="00605000" w:rsidP="00610535">
            <w:pPr>
              <w:jc w:val="center"/>
              <w:rPr>
                <w:rFonts w:cs="Times New Roman"/>
                <w:b/>
              </w:rPr>
            </w:pPr>
            <w:r>
              <w:rPr>
                <w:rFonts w:cs="Times New Roman"/>
                <w:b/>
              </w:rPr>
              <w:t>I</w:t>
            </w:r>
          </w:p>
        </w:tc>
        <w:tc>
          <w:tcPr>
            <w:tcW w:w="1134" w:type="dxa"/>
          </w:tcPr>
          <w:p w14:paraId="16C9311F" w14:textId="77777777" w:rsidR="00605000" w:rsidRDefault="00605000" w:rsidP="00610535">
            <w:pPr>
              <w:jc w:val="center"/>
              <w:rPr>
                <w:rFonts w:cs="Times New Roman"/>
                <w:b/>
              </w:rPr>
            </w:pPr>
          </w:p>
        </w:tc>
        <w:tc>
          <w:tcPr>
            <w:tcW w:w="1417" w:type="dxa"/>
          </w:tcPr>
          <w:p w14:paraId="3F6E3386" w14:textId="77777777" w:rsidR="00605000" w:rsidRDefault="00605000" w:rsidP="00610535">
            <w:pPr>
              <w:jc w:val="center"/>
              <w:rPr>
                <w:rFonts w:cs="Times New Roman"/>
                <w:b/>
              </w:rPr>
            </w:pPr>
            <w:r>
              <w:rPr>
                <w:rFonts w:cs="Times New Roman"/>
                <w:b/>
              </w:rPr>
              <w:t>A,R</w:t>
            </w:r>
          </w:p>
        </w:tc>
        <w:tc>
          <w:tcPr>
            <w:tcW w:w="1388" w:type="dxa"/>
          </w:tcPr>
          <w:p w14:paraId="01BB7D8A" w14:textId="77777777" w:rsidR="00605000" w:rsidRDefault="00605000" w:rsidP="00610535">
            <w:pPr>
              <w:jc w:val="center"/>
              <w:rPr>
                <w:rFonts w:cs="Times New Roman"/>
                <w:b/>
              </w:rPr>
            </w:pPr>
          </w:p>
        </w:tc>
      </w:tr>
      <w:tr w:rsidR="00605000" w:rsidRPr="001F2D0C" w14:paraId="3977D0BF" w14:textId="77777777" w:rsidTr="00610535">
        <w:tc>
          <w:tcPr>
            <w:tcW w:w="946" w:type="dxa"/>
            <w:vMerge/>
          </w:tcPr>
          <w:p w14:paraId="7670459A" w14:textId="77777777" w:rsidR="00605000" w:rsidRPr="001F2D0C" w:rsidRDefault="00605000" w:rsidP="00610535">
            <w:pPr>
              <w:rPr>
                <w:rFonts w:cs="Times New Roman"/>
              </w:rPr>
            </w:pPr>
          </w:p>
        </w:tc>
        <w:tc>
          <w:tcPr>
            <w:tcW w:w="1186" w:type="dxa"/>
          </w:tcPr>
          <w:p w14:paraId="4C2B0BE5" w14:textId="77777777" w:rsidR="00605000" w:rsidRPr="001F2D0C" w:rsidRDefault="00605000" w:rsidP="00610535">
            <w:pPr>
              <w:jc w:val="center"/>
              <w:rPr>
                <w:rFonts w:cs="Times New Roman"/>
              </w:rPr>
            </w:pPr>
            <w:r w:rsidRPr="001F2D0C">
              <w:rPr>
                <w:rFonts w:cs="Times New Roman"/>
              </w:rPr>
              <w:t>Thiết kế sơ đồ mối kết hợp</w:t>
            </w:r>
          </w:p>
        </w:tc>
        <w:tc>
          <w:tcPr>
            <w:tcW w:w="1095" w:type="dxa"/>
          </w:tcPr>
          <w:p w14:paraId="2A744036" w14:textId="77777777" w:rsidR="00605000" w:rsidRDefault="00605000" w:rsidP="00610535">
            <w:pPr>
              <w:jc w:val="center"/>
              <w:rPr>
                <w:rFonts w:cs="Times New Roman"/>
                <w:b/>
              </w:rPr>
            </w:pPr>
            <w:r>
              <w:rPr>
                <w:rFonts w:cs="Times New Roman"/>
                <w:b/>
              </w:rPr>
              <w:t>C</w:t>
            </w:r>
          </w:p>
        </w:tc>
        <w:tc>
          <w:tcPr>
            <w:tcW w:w="1134" w:type="dxa"/>
          </w:tcPr>
          <w:p w14:paraId="48D0204C" w14:textId="77777777" w:rsidR="00605000" w:rsidRDefault="00605000" w:rsidP="00610535">
            <w:pPr>
              <w:jc w:val="center"/>
              <w:rPr>
                <w:rFonts w:cs="Times New Roman"/>
                <w:b/>
              </w:rPr>
            </w:pPr>
          </w:p>
        </w:tc>
        <w:tc>
          <w:tcPr>
            <w:tcW w:w="1276" w:type="dxa"/>
          </w:tcPr>
          <w:p w14:paraId="7373E4CA" w14:textId="77777777" w:rsidR="00605000" w:rsidRDefault="00605000" w:rsidP="00610535">
            <w:pPr>
              <w:jc w:val="center"/>
              <w:rPr>
                <w:rFonts w:cs="Times New Roman"/>
                <w:b/>
              </w:rPr>
            </w:pPr>
            <w:r>
              <w:rPr>
                <w:rFonts w:cs="Times New Roman"/>
                <w:b/>
              </w:rPr>
              <w:t>I</w:t>
            </w:r>
          </w:p>
        </w:tc>
        <w:tc>
          <w:tcPr>
            <w:tcW w:w="1134" w:type="dxa"/>
          </w:tcPr>
          <w:p w14:paraId="401D09C7" w14:textId="77777777" w:rsidR="00605000" w:rsidRDefault="00605000" w:rsidP="00610535">
            <w:pPr>
              <w:jc w:val="center"/>
              <w:rPr>
                <w:rFonts w:cs="Times New Roman"/>
                <w:b/>
              </w:rPr>
            </w:pPr>
          </w:p>
        </w:tc>
        <w:tc>
          <w:tcPr>
            <w:tcW w:w="1417" w:type="dxa"/>
          </w:tcPr>
          <w:p w14:paraId="350CDC74" w14:textId="77777777" w:rsidR="00605000" w:rsidRDefault="00605000" w:rsidP="00610535">
            <w:pPr>
              <w:jc w:val="center"/>
              <w:rPr>
                <w:rFonts w:cs="Times New Roman"/>
                <w:b/>
              </w:rPr>
            </w:pPr>
            <w:r>
              <w:rPr>
                <w:rFonts w:cs="Times New Roman"/>
                <w:b/>
              </w:rPr>
              <w:t>A,R</w:t>
            </w:r>
          </w:p>
        </w:tc>
        <w:tc>
          <w:tcPr>
            <w:tcW w:w="1388" w:type="dxa"/>
          </w:tcPr>
          <w:p w14:paraId="49721AB8" w14:textId="77777777" w:rsidR="00605000" w:rsidRDefault="00605000" w:rsidP="00610535">
            <w:pPr>
              <w:jc w:val="center"/>
              <w:rPr>
                <w:rFonts w:cs="Times New Roman"/>
                <w:b/>
              </w:rPr>
            </w:pPr>
          </w:p>
        </w:tc>
      </w:tr>
      <w:tr w:rsidR="00605000" w:rsidRPr="001F2D0C" w14:paraId="6E913F11" w14:textId="77777777" w:rsidTr="00610535">
        <w:tc>
          <w:tcPr>
            <w:tcW w:w="946" w:type="dxa"/>
            <w:vMerge/>
          </w:tcPr>
          <w:p w14:paraId="4490094D" w14:textId="77777777" w:rsidR="00605000" w:rsidRPr="001F2D0C" w:rsidRDefault="00605000" w:rsidP="00610535">
            <w:pPr>
              <w:rPr>
                <w:rFonts w:cs="Times New Roman"/>
              </w:rPr>
            </w:pPr>
          </w:p>
        </w:tc>
        <w:tc>
          <w:tcPr>
            <w:tcW w:w="1186" w:type="dxa"/>
          </w:tcPr>
          <w:p w14:paraId="64C1A79C" w14:textId="77777777" w:rsidR="00605000" w:rsidRPr="001F2D0C" w:rsidRDefault="00605000" w:rsidP="00610535">
            <w:pPr>
              <w:jc w:val="center"/>
              <w:rPr>
                <w:rFonts w:cs="Times New Roman"/>
              </w:rPr>
            </w:pPr>
            <w:r w:rsidRPr="001F2D0C">
              <w:rPr>
                <w:rFonts w:cs="Times New Roman"/>
              </w:rPr>
              <w:t>Thiết kế biểu đồ</w:t>
            </w:r>
          </w:p>
        </w:tc>
        <w:tc>
          <w:tcPr>
            <w:tcW w:w="1095" w:type="dxa"/>
          </w:tcPr>
          <w:p w14:paraId="7448074D" w14:textId="77777777" w:rsidR="00605000" w:rsidRDefault="00605000" w:rsidP="00610535">
            <w:pPr>
              <w:jc w:val="center"/>
              <w:rPr>
                <w:rFonts w:cs="Times New Roman"/>
                <w:b/>
              </w:rPr>
            </w:pPr>
            <w:r>
              <w:rPr>
                <w:rFonts w:cs="Times New Roman"/>
                <w:b/>
              </w:rPr>
              <w:t>C,I</w:t>
            </w:r>
          </w:p>
        </w:tc>
        <w:tc>
          <w:tcPr>
            <w:tcW w:w="1134" w:type="dxa"/>
          </w:tcPr>
          <w:p w14:paraId="0A4D09F0" w14:textId="77777777" w:rsidR="00605000" w:rsidRDefault="00605000" w:rsidP="00610535">
            <w:pPr>
              <w:jc w:val="center"/>
              <w:rPr>
                <w:rFonts w:cs="Times New Roman"/>
                <w:b/>
              </w:rPr>
            </w:pPr>
          </w:p>
        </w:tc>
        <w:tc>
          <w:tcPr>
            <w:tcW w:w="1276" w:type="dxa"/>
          </w:tcPr>
          <w:p w14:paraId="4883047E" w14:textId="77777777" w:rsidR="00605000" w:rsidRDefault="00605000" w:rsidP="00610535">
            <w:pPr>
              <w:jc w:val="center"/>
              <w:rPr>
                <w:rFonts w:cs="Times New Roman"/>
                <w:b/>
              </w:rPr>
            </w:pPr>
          </w:p>
        </w:tc>
        <w:tc>
          <w:tcPr>
            <w:tcW w:w="1134" w:type="dxa"/>
          </w:tcPr>
          <w:p w14:paraId="65503A7A" w14:textId="77777777" w:rsidR="00605000" w:rsidRDefault="00605000" w:rsidP="00610535">
            <w:pPr>
              <w:jc w:val="center"/>
              <w:rPr>
                <w:rFonts w:cs="Times New Roman"/>
                <w:b/>
              </w:rPr>
            </w:pPr>
          </w:p>
        </w:tc>
        <w:tc>
          <w:tcPr>
            <w:tcW w:w="1417" w:type="dxa"/>
          </w:tcPr>
          <w:p w14:paraId="51E038F4" w14:textId="77777777" w:rsidR="00605000" w:rsidRDefault="00605000" w:rsidP="00610535">
            <w:pPr>
              <w:jc w:val="center"/>
              <w:rPr>
                <w:rFonts w:cs="Times New Roman"/>
                <w:b/>
              </w:rPr>
            </w:pPr>
            <w:r>
              <w:rPr>
                <w:rFonts w:cs="Times New Roman"/>
                <w:b/>
              </w:rPr>
              <w:t>A,R</w:t>
            </w:r>
          </w:p>
        </w:tc>
        <w:tc>
          <w:tcPr>
            <w:tcW w:w="1388" w:type="dxa"/>
          </w:tcPr>
          <w:p w14:paraId="21F5D24B" w14:textId="77777777" w:rsidR="00605000" w:rsidRDefault="00605000" w:rsidP="00610535">
            <w:pPr>
              <w:jc w:val="center"/>
              <w:rPr>
                <w:rFonts w:cs="Times New Roman"/>
                <w:b/>
              </w:rPr>
            </w:pPr>
          </w:p>
        </w:tc>
      </w:tr>
      <w:tr w:rsidR="00605000" w:rsidRPr="001F2D0C" w14:paraId="47652C95" w14:textId="77777777" w:rsidTr="00610535">
        <w:tc>
          <w:tcPr>
            <w:tcW w:w="946" w:type="dxa"/>
            <w:vMerge w:val="restart"/>
          </w:tcPr>
          <w:p w14:paraId="552D5561" w14:textId="77777777" w:rsidR="00605000" w:rsidRPr="001F2D0C" w:rsidRDefault="00605000" w:rsidP="00610535">
            <w:pPr>
              <w:jc w:val="center"/>
              <w:rPr>
                <w:rFonts w:cs="Times New Roman"/>
              </w:rPr>
            </w:pPr>
            <w:r w:rsidRPr="001F2D0C">
              <w:rPr>
                <w:rFonts w:cs="Times New Roman"/>
              </w:rPr>
              <w:t>Xây dựng phần mềm</w:t>
            </w:r>
          </w:p>
        </w:tc>
        <w:tc>
          <w:tcPr>
            <w:tcW w:w="1186" w:type="dxa"/>
          </w:tcPr>
          <w:p w14:paraId="47313AC9" w14:textId="77777777" w:rsidR="00605000" w:rsidRPr="001F2D0C" w:rsidRDefault="00605000" w:rsidP="00610535">
            <w:pPr>
              <w:jc w:val="center"/>
              <w:rPr>
                <w:rFonts w:cs="Times New Roman"/>
              </w:rPr>
            </w:pPr>
            <w:r w:rsidRPr="001F2D0C">
              <w:rPr>
                <w:rFonts w:cs="Times New Roman"/>
              </w:rPr>
              <w:t>Thiết kế giao diện</w:t>
            </w:r>
          </w:p>
        </w:tc>
        <w:tc>
          <w:tcPr>
            <w:tcW w:w="1095" w:type="dxa"/>
          </w:tcPr>
          <w:p w14:paraId="46A914F9" w14:textId="77777777" w:rsidR="00605000" w:rsidRDefault="00605000" w:rsidP="00610535">
            <w:pPr>
              <w:jc w:val="center"/>
              <w:rPr>
                <w:rFonts w:cs="Times New Roman"/>
                <w:b/>
              </w:rPr>
            </w:pPr>
            <w:r>
              <w:rPr>
                <w:rFonts w:cs="Times New Roman"/>
                <w:b/>
              </w:rPr>
              <w:t>I</w:t>
            </w:r>
          </w:p>
        </w:tc>
        <w:tc>
          <w:tcPr>
            <w:tcW w:w="1134" w:type="dxa"/>
          </w:tcPr>
          <w:p w14:paraId="5F967A22" w14:textId="77777777" w:rsidR="00605000" w:rsidRDefault="00605000" w:rsidP="00610535">
            <w:pPr>
              <w:jc w:val="center"/>
              <w:rPr>
                <w:rFonts w:cs="Times New Roman"/>
                <w:b/>
              </w:rPr>
            </w:pPr>
          </w:p>
        </w:tc>
        <w:tc>
          <w:tcPr>
            <w:tcW w:w="1276" w:type="dxa"/>
          </w:tcPr>
          <w:p w14:paraId="2AD856D9" w14:textId="77777777" w:rsidR="00605000" w:rsidRDefault="00605000" w:rsidP="00610535">
            <w:pPr>
              <w:jc w:val="center"/>
              <w:rPr>
                <w:rFonts w:cs="Times New Roman"/>
                <w:b/>
              </w:rPr>
            </w:pPr>
            <w:r>
              <w:rPr>
                <w:rFonts w:cs="Times New Roman"/>
                <w:b/>
              </w:rPr>
              <w:t>C</w:t>
            </w:r>
          </w:p>
        </w:tc>
        <w:tc>
          <w:tcPr>
            <w:tcW w:w="1134" w:type="dxa"/>
          </w:tcPr>
          <w:p w14:paraId="48889D45" w14:textId="77777777" w:rsidR="00605000" w:rsidRDefault="00605000" w:rsidP="00610535">
            <w:pPr>
              <w:jc w:val="center"/>
              <w:rPr>
                <w:rFonts w:cs="Times New Roman"/>
                <w:b/>
              </w:rPr>
            </w:pPr>
            <w:r>
              <w:rPr>
                <w:rFonts w:cs="Times New Roman"/>
                <w:b/>
              </w:rPr>
              <w:t>A,R</w:t>
            </w:r>
          </w:p>
        </w:tc>
        <w:tc>
          <w:tcPr>
            <w:tcW w:w="1417" w:type="dxa"/>
          </w:tcPr>
          <w:p w14:paraId="3C06431F" w14:textId="77777777" w:rsidR="00605000" w:rsidRDefault="00605000" w:rsidP="00610535">
            <w:pPr>
              <w:jc w:val="center"/>
              <w:rPr>
                <w:rFonts w:cs="Times New Roman"/>
                <w:b/>
              </w:rPr>
            </w:pPr>
          </w:p>
        </w:tc>
        <w:tc>
          <w:tcPr>
            <w:tcW w:w="1388" w:type="dxa"/>
          </w:tcPr>
          <w:p w14:paraId="5749DB0B" w14:textId="77777777" w:rsidR="00605000" w:rsidRDefault="00605000" w:rsidP="00610535">
            <w:pPr>
              <w:jc w:val="center"/>
              <w:rPr>
                <w:rFonts w:cs="Times New Roman"/>
                <w:b/>
              </w:rPr>
            </w:pPr>
          </w:p>
        </w:tc>
      </w:tr>
      <w:tr w:rsidR="00605000" w:rsidRPr="001F2D0C" w14:paraId="10D3BBE9" w14:textId="77777777" w:rsidTr="00610535">
        <w:tc>
          <w:tcPr>
            <w:tcW w:w="946" w:type="dxa"/>
            <w:vMerge/>
          </w:tcPr>
          <w:p w14:paraId="0F6C2613" w14:textId="77777777" w:rsidR="00605000" w:rsidRPr="001F2D0C" w:rsidRDefault="00605000" w:rsidP="00610535">
            <w:pPr>
              <w:jc w:val="center"/>
              <w:rPr>
                <w:rFonts w:cs="Times New Roman"/>
              </w:rPr>
            </w:pPr>
          </w:p>
        </w:tc>
        <w:tc>
          <w:tcPr>
            <w:tcW w:w="1186" w:type="dxa"/>
          </w:tcPr>
          <w:p w14:paraId="42FD677E" w14:textId="77777777" w:rsidR="00605000" w:rsidRPr="001F2D0C" w:rsidRDefault="00605000" w:rsidP="00610535">
            <w:pPr>
              <w:jc w:val="center"/>
              <w:rPr>
                <w:rFonts w:cs="Times New Roman"/>
              </w:rPr>
            </w:pPr>
            <w:r w:rsidRPr="001F2D0C">
              <w:rPr>
                <w:rFonts w:cs="Times New Roman"/>
              </w:rPr>
              <w:t>Lập trình hệ thống</w:t>
            </w:r>
          </w:p>
        </w:tc>
        <w:tc>
          <w:tcPr>
            <w:tcW w:w="1095" w:type="dxa"/>
          </w:tcPr>
          <w:p w14:paraId="0E781648" w14:textId="77777777" w:rsidR="00605000" w:rsidRDefault="00605000" w:rsidP="00610535">
            <w:pPr>
              <w:jc w:val="center"/>
              <w:rPr>
                <w:rFonts w:cs="Times New Roman"/>
                <w:b/>
              </w:rPr>
            </w:pPr>
            <w:r>
              <w:rPr>
                <w:rFonts w:cs="Times New Roman"/>
                <w:b/>
              </w:rPr>
              <w:t>I</w:t>
            </w:r>
          </w:p>
        </w:tc>
        <w:tc>
          <w:tcPr>
            <w:tcW w:w="1134" w:type="dxa"/>
          </w:tcPr>
          <w:p w14:paraId="2FFB82E7" w14:textId="77777777" w:rsidR="00605000" w:rsidRDefault="00605000" w:rsidP="00610535">
            <w:pPr>
              <w:jc w:val="center"/>
              <w:rPr>
                <w:rFonts w:cs="Times New Roman"/>
                <w:b/>
              </w:rPr>
            </w:pPr>
          </w:p>
        </w:tc>
        <w:tc>
          <w:tcPr>
            <w:tcW w:w="1276" w:type="dxa"/>
          </w:tcPr>
          <w:p w14:paraId="5ED99AFA" w14:textId="77777777" w:rsidR="00605000" w:rsidRDefault="00605000" w:rsidP="00610535">
            <w:pPr>
              <w:jc w:val="center"/>
              <w:rPr>
                <w:rFonts w:cs="Times New Roman"/>
                <w:b/>
              </w:rPr>
            </w:pPr>
            <w:r>
              <w:rPr>
                <w:rFonts w:cs="Times New Roman"/>
                <w:b/>
              </w:rPr>
              <w:t>C</w:t>
            </w:r>
          </w:p>
        </w:tc>
        <w:tc>
          <w:tcPr>
            <w:tcW w:w="1134" w:type="dxa"/>
          </w:tcPr>
          <w:p w14:paraId="5D1B5876" w14:textId="77777777" w:rsidR="00605000" w:rsidRDefault="00605000" w:rsidP="00610535">
            <w:pPr>
              <w:jc w:val="center"/>
              <w:rPr>
                <w:rFonts w:cs="Times New Roman"/>
                <w:b/>
              </w:rPr>
            </w:pPr>
            <w:r>
              <w:rPr>
                <w:rFonts w:cs="Times New Roman"/>
                <w:b/>
              </w:rPr>
              <w:t>A,R</w:t>
            </w:r>
          </w:p>
        </w:tc>
        <w:tc>
          <w:tcPr>
            <w:tcW w:w="1417" w:type="dxa"/>
          </w:tcPr>
          <w:p w14:paraId="7D1D996E" w14:textId="77777777" w:rsidR="00605000" w:rsidRDefault="00605000" w:rsidP="00610535">
            <w:pPr>
              <w:jc w:val="center"/>
              <w:rPr>
                <w:rFonts w:cs="Times New Roman"/>
                <w:b/>
              </w:rPr>
            </w:pPr>
          </w:p>
        </w:tc>
        <w:tc>
          <w:tcPr>
            <w:tcW w:w="1388" w:type="dxa"/>
          </w:tcPr>
          <w:p w14:paraId="739406BF" w14:textId="77777777" w:rsidR="00605000" w:rsidRDefault="00605000" w:rsidP="00610535">
            <w:pPr>
              <w:jc w:val="center"/>
              <w:rPr>
                <w:rFonts w:cs="Times New Roman"/>
                <w:b/>
              </w:rPr>
            </w:pPr>
          </w:p>
        </w:tc>
      </w:tr>
      <w:tr w:rsidR="00605000" w:rsidRPr="001F2D0C" w14:paraId="5714C502" w14:textId="77777777" w:rsidTr="00610535">
        <w:tc>
          <w:tcPr>
            <w:tcW w:w="946" w:type="dxa"/>
            <w:vMerge/>
          </w:tcPr>
          <w:p w14:paraId="25DC8A20" w14:textId="77777777" w:rsidR="00605000" w:rsidRPr="001F2D0C" w:rsidRDefault="00605000" w:rsidP="00610535">
            <w:pPr>
              <w:jc w:val="center"/>
              <w:rPr>
                <w:rFonts w:cs="Times New Roman"/>
              </w:rPr>
            </w:pPr>
          </w:p>
        </w:tc>
        <w:tc>
          <w:tcPr>
            <w:tcW w:w="1186" w:type="dxa"/>
          </w:tcPr>
          <w:p w14:paraId="18ABB51C" w14:textId="77777777" w:rsidR="00605000" w:rsidRPr="001F2D0C" w:rsidRDefault="00605000" w:rsidP="00610535">
            <w:pPr>
              <w:jc w:val="center"/>
              <w:rPr>
                <w:rFonts w:cs="Times New Roman"/>
              </w:rPr>
            </w:pPr>
            <w:r w:rsidRPr="001F2D0C">
              <w:rPr>
                <w:rFonts w:cs="Times New Roman"/>
              </w:rPr>
              <w:t xml:space="preserve">Kết nối dữ liệu </w:t>
            </w:r>
          </w:p>
        </w:tc>
        <w:tc>
          <w:tcPr>
            <w:tcW w:w="1095" w:type="dxa"/>
          </w:tcPr>
          <w:p w14:paraId="0E4FB197" w14:textId="77777777" w:rsidR="00605000" w:rsidRDefault="00605000" w:rsidP="00610535">
            <w:pPr>
              <w:jc w:val="center"/>
              <w:rPr>
                <w:rFonts w:cs="Times New Roman"/>
                <w:b/>
              </w:rPr>
            </w:pPr>
            <w:r>
              <w:rPr>
                <w:rFonts w:cs="Times New Roman"/>
                <w:b/>
              </w:rPr>
              <w:t>C,I</w:t>
            </w:r>
          </w:p>
        </w:tc>
        <w:tc>
          <w:tcPr>
            <w:tcW w:w="1134" w:type="dxa"/>
          </w:tcPr>
          <w:p w14:paraId="225CAD19" w14:textId="77777777" w:rsidR="00605000" w:rsidRDefault="00605000" w:rsidP="00610535">
            <w:pPr>
              <w:jc w:val="center"/>
              <w:rPr>
                <w:rFonts w:cs="Times New Roman"/>
                <w:b/>
              </w:rPr>
            </w:pPr>
          </w:p>
        </w:tc>
        <w:tc>
          <w:tcPr>
            <w:tcW w:w="1276" w:type="dxa"/>
          </w:tcPr>
          <w:p w14:paraId="5869573F" w14:textId="77777777" w:rsidR="00605000" w:rsidRDefault="00605000" w:rsidP="00610535">
            <w:pPr>
              <w:jc w:val="center"/>
              <w:rPr>
                <w:rFonts w:cs="Times New Roman"/>
                <w:b/>
              </w:rPr>
            </w:pPr>
          </w:p>
        </w:tc>
        <w:tc>
          <w:tcPr>
            <w:tcW w:w="1134" w:type="dxa"/>
          </w:tcPr>
          <w:p w14:paraId="5C44EA72" w14:textId="77777777" w:rsidR="00605000" w:rsidRDefault="00605000" w:rsidP="00610535">
            <w:pPr>
              <w:jc w:val="center"/>
              <w:rPr>
                <w:rFonts w:cs="Times New Roman"/>
                <w:b/>
              </w:rPr>
            </w:pPr>
            <w:r>
              <w:rPr>
                <w:rFonts w:cs="Times New Roman"/>
                <w:b/>
              </w:rPr>
              <w:t>A,R</w:t>
            </w:r>
          </w:p>
        </w:tc>
        <w:tc>
          <w:tcPr>
            <w:tcW w:w="1417" w:type="dxa"/>
          </w:tcPr>
          <w:p w14:paraId="5AE2FA18" w14:textId="77777777" w:rsidR="00605000" w:rsidRDefault="00605000" w:rsidP="00610535">
            <w:pPr>
              <w:jc w:val="center"/>
              <w:rPr>
                <w:rFonts w:cs="Times New Roman"/>
                <w:b/>
              </w:rPr>
            </w:pPr>
          </w:p>
        </w:tc>
        <w:tc>
          <w:tcPr>
            <w:tcW w:w="1388" w:type="dxa"/>
          </w:tcPr>
          <w:p w14:paraId="50A14D06" w14:textId="77777777" w:rsidR="00605000" w:rsidRDefault="00605000" w:rsidP="00610535">
            <w:pPr>
              <w:jc w:val="center"/>
              <w:rPr>
                <w:rFonts w:cs="Times New Roman"/>
                <w:b/>
              </w:rPr>
            </w:pPr>
          </w:p>
        </w:tc>
      </w:tr>
      <w:tr w:rsidR="00605000" w:rsidRPr="001F2D0C" w14:paraId="2CB4DA13" w14:textId="77777777" w:rsidTr="00610535">
        <w:tc>
          <w:tcPr>
            <w:tcW w:w="946" w:type="dxa"/>
            <w:vMerge/>
          </w:tcPr>
          <w:p w14:paraId="52D6B1CC" w14:textId="77777777" w:rsidR="00605000" w:rsidRPr="001F2D0C" w:rsidRDefault="00605000" w:rsidP="00610535">
            <w:pPr>
              <w:jc w:val="center"/>
              <w:rPr>
                <w:rFonts w:cs="Times New Roman"/>
              </w:rPr>
            </w:pPr>
          </w:p>
        </w:tc>
        <w:tc>
          <w:tcPr>
            <w:tcW w:w="1186" w:type="dxa"/>
          </w:tcPr>
          <w:p w14:paraId="116FB14F" w14:textId="77777777" w:rsidR="00605000" w:rsidRPr="001F2D0C" w:rsidRDefault="00605000" w:rsidP="00610535">
            <w:pPr>
              <w:jc w:val="center"/>
              <w:rPr>
                <w:rFonts w:cs="Times New Roman"/>
              </w:rPr>
            </w:pPr>
            <w:r w:rsidRPr="001F2D0C">
              <w:rPr>
                <w:rFonts w:cs="Times New Roman"/>
              </w:rPr>
              <w:t>Xử lý ràng buộc dữ liệu</w:t>
            </w:r>
          </w:p>
        </w:tc>
        <w:tc>
          <w:tcPr>
            <w:tcW w:w="1095" w:type="dxa"/>
          </w:tcPr>
          <w:p w14:paraId="04F1E125" w14:textId="77777777" w:rsidR="00605000" w:rsidRDefault="00605000" w:rsidP="00610535">
            <w:pPr>
              <w:jc w:val="center"/>
              <w:rPr>
                <w:rFonts w:cs="Times New Roman"/>
                <w:b/>
              </w:rPr>
            </w:pPr>
            <w:r>
              <w:rPr>
                <w:rFonts w:cs="Times New Roman"/>
                <w:b/>
              </w:rPr>
              <w:t>C,I</w:t>
            </w:r>
          </w:p>
        </w:tc>
        <w:tc>
          <w:tcPr>
            <w:tcW w:w="1134" w:type="dxa"/>
          </w:tcPr>
          <w:p w14:paraId="4E56F9D2" w14:textId="77777777" w:rsidR="00605000" w:rsidRDefault="00605000" w:rsidP="00610535">
            <w:pPr>
              <w:jc w:val="center"/>
              <w:rPr>
                <w:rFonts w:cs="Times New Roman"/>
                <w:b/>
              </w:rPr>
            </w:pPr>
          </w:p>
        </w:tc>
        <w:tc>
          <w:tcPr>
            <w:tcW w:w="1276" w:type="dxa"/>
          </w:tcPr>
          <w:p w14:paraId="79BABBA9" w14:textId="77777777" w:rsidR="00605000" w:rsidRDefault="00605000" w:rsidP="00610535">
            <w:pPr>
              <w:jc w:val="center"/>
              <w:rPr>
                <w:rFonts w:cs="Times New Roman"/>
                <w:b/>
              </w:rPr>
            </w:pPr>
          </w:p>
        </w:tc>
        <w:tc>
          <w:tcPr>
            <w:tcW w:w="1134" w:type="dxa"/>
          </w:tcPr>
          <w:p w14:paraId="0BBE4273" w14:textId="77777777" w:rsidR="00605000" w:rsidRDefault="00605000" w:rsidP="00610535">
            <w:pPr>
              <w:jc w:val="center"/>
              <w:rPr>
                <w:rFonts w:cs="Times New Roman"/>
                <w:b/>
              </w:rPr>
            </w:pPr>
            <w:r>
              <w:rPr>
                <w:rFonts w:cs="Times New Roman"/>
                <w:b/>
              </w:rPr>
              <w:t>A,R</w:t>
            </w:r>
          </w:p>
        </w:tc>
        <w:tc>
          <w:tcPr>
            <w:tcW w:w="1417" w:type="dxa"/>
          </w:tcPr>
          <w:p w14:paraId="1D07F997" w14:textId="77777777" w:rsidR="00605000" w:rsidRDefault="00605000" w:rsidP="00610535">
            <w:pPr>
              <w:jc w:val="center"/>
              <w:rPr>
                <w:rFonts w:cs="Times New Roman"/>
                <w:b/>
              </w:rPr>
            </w:pPr>
          </w:p>
        </w:tc>
        <w:tc>
          <w:tcPr>
            <w:tcW w:w="1388" w:type="dxa"/>
          </w:tcPr>
          <w:p w14:paraId="55FED817" w14:textId="77777777" w:rsidR="00605000" w:rsidRDefault="00605000" w:rsidP="00610535">
            <w:pPr>
              <w:jc w:val="center"/>
              <w:rPr>
                <w:rFonts w:cs="Times New Roman"/>
                <w:b/>
              </w:rPr>
            </w:pPr>
          </w:p>
        </w:tc>
      </w:tr>
      <w:tr w:rsidR="00605000" w:rsidRPr="001F2D0C" w14:paraId="733B0BE8" w14:textId="77777777" w:rsidTr="00610535">
        <w:tc>
          <w:tcPr>
            <w:tcW w:w="946" w:type="dxa"/>
            <w:vMerge w:val="restart"/>
          </w:tcPr>
          <w:p w14:paraId="311EDE13" w14:textId="77777777" w:rsidR="00605000" w:rsidRPr="001F2D0C" w:rsidRDefault="00605000" w:rsidP="00610535">
            <w:pPr>
              <w:jc w:val="center"/>
              <w:rPr>
                <w:rFonts w:cs="Times New Roman"/>
              </w:rPr>
            </w:pPr>
            <w:r w:rsidRPr="001F2D0C">
              <w:rPr>
                <w:rFonts w:cs="Times New Roman"/>
              </w:rPr>
              <w:t>Test</w:t>
            </w:r>
          </w:p>
        </w:tc>
        <w:tc>
          <w:tcPr>
            <w:tcW w:w="1186" w:type="dxa"/>
          </w:tcPr>
          <w:p w14:paraId="083A4A36" w14:textId="77777777" w:rsidR="00605000" w:rsidRPr="001F2D0C" w:rsidRDefault="00605000" w:rsidP="00610535">
            <w:pPr>
              <w:jc w:val="center"/>
              <w:rPr>
                <w:rFonts w:cs="Times New Roman"/>
              </w:rPr>
            </w:pPr>
            <w:r w:rsidRPr="001F2D0C">
              <w:rPr>
                <w:rFonts w:cs="Times New Roman"/>
              </w:rPr>
              <w:t>Kiểm tra các dữ liệu ràng buộc</w:t>
            </w:r>
          </w:p>
        </w:tc>
        <w:tc>
          <w:tcPr>
            <w:tcW w:w="1095" w:type="dxa"/>
          </w:tcPr>
          <w:p w14:paraId="3F3D9BC9" w14:textId="77777777" w:rsidR="00605000" w:rsidRDefault="00605000" w:rsidP="00610535">
            <w:pPr>
              <w:jc w:val="center"/>
              <w:rPr>
                <w:rFonts w:cs="Times New Roman"/>
                <w:b/>
              </w:rPr>
            </w:pPr>
          </w:p>
        </w:tc>
        <w:tc>
          <w:tcPr>
            <w:tcW w:w="1134" w:type="dxa"/>
          </w:tcPr>
          <w:p w14:paraId="398E4144" w14:textId="77777777" w:rsidR="00605000" w:rsidRDefault="00605000" w:rsidP="00610535">
            <w:pPr>
              <w:jc w:val="center"/>
              <w:rPr>
                <w:rFonts w:cs="Times New Roman"/>
                <w:b/>
              </w:rPr>
            </w:pPr>
            <w:r>
              <w:rPr>
                <w:rFonts w:cs="Times New Roman"/>
                <w:b/>
              </w:rPr>
              <w:t>C,I</w:t>
            </w:r>
          </w:p>
        </w:tc>
        <w:tc>
          <w:tcPr>
            <w:tcW w:w="1276" w:type="dxa"/>
          </w:tcPr>
          <w:p w14:paraId="216A9FFA" w14:textId="77777777" w:rsidR="00605000" w:rsidRDefault="00605000" w:rsidP="00610535">
            <w:pPr>
              <w:jc w:val="center"/>
              <w:rPr>
                <w:rFonts w:cs="Times New Roman"/>
                <w:b/>
              </w:rPr>
            </w:pPr>
          </w:p>
        </w:tc>
        <w:tc>
          <w:tcPr>
            <w:tcW w:w="1134" w:type="dxa"/>
          </w:tcPr>
          <w:p w14:paraId="1287FE3C" w14:textId="77777777" w:rsidR="00605000" w:rsidRDefault="00605000" w:rsidP="00610535">
            <w:pPr>
              <w:jc w:val="center"/>
              <w:rPr>
                <w:rFonts w:cs="Times New Roman"/>
                <w:b/>
              </w:rPr>
            </w:pPr>
          </w:p>
        </w:tc>
        <w:tc>
          <w:tcPr>
            <w:tcW w:w="1417" w:type="dxa"/>
          </w:tcPr>
          <w:p w14:paraId="0630F10F" w14:textId="77777777" w:rsidR="00605000" w:rsidRDefault="00605000" w:rsidP="00610535">
            <w:pPr>
              <w:jc w:val="center"/>
              <w:rPr>
                <w:rFonts w:cs="Times New Roman"/>
                <w:b/>
              </w:rPr>
            </w:pPr>
          </w:p>
        </w:tc>
        <w:tc>
          <w:tcPr>
            <w:tcW w:w="1388" w:type="dxa"/>
          </w:tcPr>
          <w:p w14:paraId="1E9C74D7" w14:textId="77777777" w:rsidR="00605000" w:rsidRDefault="00605000" w:rsidP="00610535">
            <w:pPr>
              <w:jc w:val="center"/>
              <w:rPr>
                <w:rFonts w:cs="Times New Roman"/>
                <w:b/>
              </w:rPr>
            </w:pPr>
            <w:r>
              <w:rPr>
                <w:rFonts w:cs="Times New Roman"/>
                <w:b/>
              </w:rPr>
              <w:t>A,R</w:t>
            </w:r>
          </w:p>
        </w:tc>
      </w:tr>
      <w:tr w:rsidR="00605000" w:rsidRPr="001F2D0C" w14:paraId="5C879D35" w14:textId="77777777" w:rsidTr="00610535">
        <w:tc>
          <w:tcPr>
            <w:tcW w:w="946" w:type="dxa"/>
            <w:vMerge/>
          </w:tcPr>
          <w:p w14:paraId="3B44BF23" w14:textId="77777777" w:rsidR="00605000" w:rsidRPr="001F2D0C" w:rsidRDefault="00605000" w:rsidP="00610535">
            <w:pPr>
              <w:jc w:val="center"/>
              <w:rPr>
                <w:rFonts w:cs="Times New Roman"/>
              </w:rPr>
            </w:pPr>
          </w:p>
        </w:tc>
        <w:tc>
          <w:tcPr>
            <w:tcW w:w="1186" w:type="dxa"/>
          </w:tcPr>
          <w:p w14:paraId="5765854B" w14:textId="77777777" w:rsidR="00605000" w:rsidRPr="001F2D0C" w:rsidRDefault="00605000" w:rsidP="00610535">
            <w:pPr>
              <w:jc w:val="center"/>
              <w:rPr>
                <w:rFonts w:cs="Times New Roman"/>
              </w:rPr>
            </w:pPr>
            <w:r w:rsidRPr="001F2D0C">
              <w:rPr>
                <w:rFonts w:cs="Times New Roman"/>
              </w:rPr>
              <w:t>Kiểm tra tính logic của hệ thống</w:t>
            </w:r>
          </w:p>
        </w:tc>
        <w:tc>
          <w:tcPr>
            <w:tcW w:w="1095" w:type="dxa"/>
          </w:tcPr>
          <w:p w14:paraId="6CB77771" w14:textId="77777777" w:rsidR="00605000" w:rsidRDefault="00605000" w:rsidP="00610535">
            <w:pPr>
              <w:jc w:val="center"/>
              <w:rPr>
                <w:rFonts w:cs="Times New Roman"/>
                <w:b/>
              </w:rPr>
            </w:pPr>
          </w:p>
        </w:tc>
        <w:tc>
          <w:tcPr>
            <w:tcW w:w="1134" w:type="dxa"/>
          </w:tcPr>
          <w:p w14:paraId="556E2B27" w14:textId="77777777" w:rsidR="00605000" w:rsidRDefault="00605000" w:rsidP="00610535">
            <w:pPr>
              <w:jc w:val="center"/>
              <w:rPr>
                <w:rFonts w:cs="Times New Roman"/>
                <w:b/>
              </w:rPr>
            </w:pPr>
            <w:r>
              <w:rPr>
                <w:rFonts w:cs="Times New Roman"/>
                <w:b/>
              </w:rPr>
              <w:t>C,I</w:t>
            </w:r>
          </w:p>
        </w:tc>
        <w:tc>
          <w:tcPr>
            <w:tcW w:w="1276" w:type="dxa"/>
          </w:tcPr>
          <w:p w14:paraId="7E7A4FCE" w14:textId="77777777" w:rsidR="00605000" w:rsidRDefault="00605000" w:rsidP="00610535">
            <w:pPr>
              <w:jc w:val="center"/>
              <w:rPr>
                <w:rFonts w:cs="Times New Roman"/>
                <w:b/>
              </w:rPr>
            </w:pPr>
          </w:p>
        </w:tc>
        <w:tc>
          <w:tcPr>
            <w:tcW w:w="1134" w:type="dxa"/>
          </w:tcPr>
          <w:p w14:paraId="35548D78" w14:textId="77777777" w:rsidR="00605000" w:rsidRDefault="00605000" w:rsidP="00610535">
            <w:pPr>
              <w:jc w:val="center"/>
              <w:rPr>
                <w:rFonts w:cs="Times New Roman"/>
                <w:b/>
              </w:rPr>
            </w:pPr>
          </w:p>
        </w:tc>
        <w:tc>
          <w:tcPr>
            <w:tcW w:w="1417" w:type="dxa"/>
          </w:tcPr>
          <w:p w14:paraId="07C40359" w14:textId="77777777" w:rsidR="00605000" w:rsidRDefault="00605000" w:rsidP="00610535">
            <w:pPr>
              <w:jc w:val="center"/>
              <w:rPr>
                <w:rFonts w:cs="Times New Roman"/>
                <w:b/>
              </w:rPr>
            </w:pPr>
          </w:p>
        </w:tc>
        <w:tc>
          <w:tcPr>
            <w:tcW w:w="1388" w:type="dxa"/>
          </w:tcPr>
          <w:p w14:paraId="05C11D24" w14:textId="77777777" w:rsidR="00605000" w:rsidRDefault="00605000" w:rsidP="00610535">
            <w:pPr>
              <w:jc w:val="center"/>
              <w:rPr>
                <w:rFonts w:cs="Times New Roman"/>
                <w:b/>
              </w:rPr>
            </w:pPr>
            <w:r>
              <w:rPr>
                <w:rFonts w:cs="Times New Roman"/>
                <w:b/>
              </w:rPr>
              <w:t>A,R</w:t>
            </w:r>
          </w:p>
        </w:tc>
      </w:tr>
      <w:tr w:rsidR="00605000" w:rsidRPr="001F2D0C" w14:paraId="0EDEB941" w14:textId="77777777" w:rsidTr="00610535">
        <w:trPr>
          <w:trHeight w:val="351"/>
        </w:trPr>
        <w:tc>
          <w:tcPr>
            <w:tcW w:w="946" w:type="dxa"/>
            <w:vMerge/>
          </w:tcPr>
          <w:p w14:paraId="59A6DDC2" w14:textId="77777777" w:rsidR="00605000" w:rsidRPr="001F2D0C" w:rsidRDefault="00605000" w:rsidP="00610535">
            <w:pPr>
              <w:jc w:val="center"/>
              <w:rPr>
                <w:rFonts w:cs="Times New Roman"/>
              </w:rPr>
            </w:pPr>
          </w:p>
        </w:tc>
        <w:tc>
          <w:tcPr>
            <w:tcW w:w="1186" w:type="dxa"/>
          </w:tcPr>
          <w:p w14:paraId="71963DB4" w14:textId="77777777" w:rsidR="00605000" w:rsidRPr="001F2D0C" w:rsidRDefault="00605000" w:rsidP="00610535">
            <w:pPr>
              <w:jc w:val="center"/>
              <w:rPr>
                <w:rFonts w:cs="Times New Roman"/>
              </w:rPr>
            </w:pPr>
            <w:r w:rsidRPr="001F2D0C">
              <w:rPr>
                <w:rFonts w:cs="Times New Roman"/>
              </w:rPr>
              <w:t xml:space="preserve">Kiểm tra mức hệ </w:t>
            </w:r>
            <w:r w:rsidRPr="001F2D0C">
              <w:rPr>
                <w:rFonts w:cs="Times New Roman"/>
              </w:rPr>
              <w:lastRenderedPageBreak/>
              <w:t>thống</w:t>
            </w:r>
          </w:p>
        </w:tc>
        <w:tc>
          <w:tcPr>
            <w:tcW w:w="1095" w:type="dxa"/>
          </w:tcPr>
          <w:p w14:paraId="2BCA279D" w14:textId="77777777" w:rsidR="00605000" w:rsidRDefault="00605000" w:rsidP="00610535">
            <w:pPr>
              <w:jc w:val="center"/>
              <w:rPr>
                <w:rFonts w:cs="Times New Roman"/>
                <w:b/>
              </w:rPr>
            </w:pPr>
          </w:p>
        </w:tc>
        <w:tc>
          <w:tcPr>
            <w:tcW w:w="1134" w:type="dxa"/>
          </w:tcPr>
          <w:p w14:paraId="055E8A61" w14:textId="77777777" w:rsidR="00605000" w:rsidRDefault="00605000" w:rsidP="00610535">
            <w:pPr>
              <w:jc w:val="center"/>
              <w:rPr>
                <w:rFonts w:cs="Times New Roman"/>
                <w:b/>
              </w:rPr>
            </w:pPr>
            <w:r>
              <w:rPr>
                <w:rFonts w:cs="Times New Roman"/>
                <w:b/>
              </w:rPr>
              <w:t>C,I</w:t>
            </w:r>
          </w:p>
        </w:tc>
        <w:tc>
          <w:tcPr>
            <w:tcW w:w="1276" w:type="dxa"/>
          </w:tcPr>
          <w:p w14:paraId="16EF64A3" w14:textId="77777777" w:rsidR="00605000" w:rsidRDefault="00605000" w:rsidP="00610535">
            <w:pPr>
              <w:jc w:val="center"/>
              <w:rPr>
                <w:rFonts w:cs="Times New Roman"/>
                <w:b/>
              </w:rPr>
            </w:pPr>
          </w:p>
        </w:tc>
        <w:tc>
          <w:tcPr>
            <w:tcW w:w="1134" w:type="dxa"/>
          </w:tcPr>
          <w:p w14:paraId="78F479EF" w14:textId="77777777" w:rsidR="00605000" w:rsidRDefault="00605000" w:rsidP="00610535">
            <w:pPr>
              <w:jc w:val="center"/>
              <w:rPr>
                <w:rFonts w:cs="Times New Roman"/>
                <w:b/>
              </w:rPr>
            </w:pPr>
          </w:p>
        </w:tc>
        <w:tc>
          <w:tcPr>
            <w:tcW w:w="1417" w:type="dxa"/>
          </w:tcPr>
          <w:p w14:paraId="55F6B2EB" w14:textId="77777777" w:rsidR="00605000" w:rsidRDefault="00605000" w:rsidP="00610535">
            <w:pPr>
              <w:jc w:val="center"/>
              <w:rPr>
                <w:rFonts w:cs="Times New Roman"/>
                <w:b/>
              </w:rPr>
            </w:pPr>
          </w:p>
        </w:tc>
        <w:tc>
          <w:tcPr>
            <w:tcW w:w="1388" w:type="dxa"/>
          </w:tcPr>
          <w:p w14:paraId="743ACD31" w14:textId="77777777" w:rsidR="00605000" w:rsidRDefault="00605000" w:rsidP="00610535">
            <w:pPr>
              <w:jc w:val="center"/>
              <w:rPr>
                <w:rFonts w:cs="Times New Roman"/>
                <w:b/>
              </w:rPr>
            </w:pPr>
            <w:r>
              <w:rPr>
                <w:rFonts w:cs="Times New Roman"/>
                <w:b/>
              </w:rPr>
              <w:t>A,R</w:t>
            </w:r>
          </w:p>
        </w:tc>
      </w:tr>
      <w:tr w:rsidR="00605000" w:rsidRPr="001F2D0C" w14:paraId="6CEE4D26" w14:textId="77777777" w:rsidTr="00610535">
        <w:tc>
          <w:tcPr>
            <w:tcW w:w="946" w:type="dxa"/>
          </w:tcPr>
          <w:p w14:paraId="1175AE2F" w14:textId="77777777" w:rsidR="00605000" w:rsidRPr="001F2D0C" w:rsidRDefault="00605000" w:rsidP="00610535">
            <w:pPr>
              <w:jc w:val="center"/>
              <w:rPr>
                <w:rFonts w:cs="Times New Roman"/>
              </w:rPr>
            </w:pPr>
            <w:r w:rsidRPr="001F2D0C">
              <w:rPr>
                <w:rFonts w:cs="Times New Roman"/>
              </w:rPr>
              <w:t>Chuyển giao</w:t>
            </w:r>
          </w:p>
        </w:tc>
        <w:tc>
          <w:tcPr>
            <w:tcW w:w="1186" w:type="dxa"/>
          </w:tcPr>
          <w:p w14:paraId="6AA8040F" w14:textId="77777777" w:rsidR="00605000" w:rsidRPr="001F2D0C" w:rsidRDefault="00605000" w:rsidP="00610535">
            <w:pPr>
              <w:jc w:val="center"/>
              <w:rPr>
                <w:rFonts w:cs="Times New Roman"/>
              </w:rPr>
            </w:pPr>
            <w:r w:rsidRPr="001F2D0C">
              <w:rPr>
                <w:rFonts w:cs="Times New Roman"/>
              </w:rPr>
              <w:t>Bàn giao phần mềm</w:t>
            </w:r>
          </w:p>
        </w:tc>
        <w:tc>
          <w:tcPr>
            <w:tcW w:w="1095" w:type="dxa"/>
          </w:tcPr>
          <w:p w14:paraId="4AB09C20" w14:textId="77777777" w:rsidR="00605000" w:rsidRDefault="00605000" w:rsidP="00610535">
            <w:pPr>
              <w:jc w:val="center"/>
              <w:rPr>
                <w:rFonts w:cs="Times New Roman"/>
                <w:b/>
              </w:rPr>
            </w:pPr>
            <w:r>
              <w:rPr>
                <w:rFonts w:cs="Times New Roman"/>
                <w:b/>
              </w:rPr>
              <w:t>A,R</w:t>
            </w:r>
          </w:p>
        </w:tc>
        <w:tc>
          <w:tcPr>
            <w:tcW w:w="1134" w:type="dxa"/>
          </w:tcPr>
          <w:p w14:paraId="746247F2" w14:textId="77777777" w:rsidR="00605000" w:rsidRDefault="00605000" w:rsidP="00610535">
            <w:pPr>
              <w:jc w:val="center"/>
              <w:rPr>
                <w:rFonts w:cs="Times New Roman"/>
                <w:b/>
              </w:rPr>
            </w:pPr>
          </w:p>
        </w:tc>
        <w:tc>
          <w:tcPr>
            <w:tcW w:w="1276" w:type="dxa"/>
          </w:tcPr>
          <w:p w14:paraId="796F0453" w14:textId="77777777" w:rsidR="00605000" w:rsidRDefault="00605000" w:rsidP="00610535">
            <w:pPr>
              <w:jc w:val="center"/>
              <w:rPr>
                <w:rFonts w:cs="Times New Roman"/>
                <w:b/>
              </w:rPr>
            </w:pPr>
          </w:p>
        </w:tc>
        <w:tc>
          <w:tcPr>
            <w:tcW w:w="1134" w:type="dxa"/>
          </w:tcPr>
          <w:p w14:paraId="3305D645" w14:textId="77777777" w:rsidR="00605000" w:rsidRDefault="00605000" w:rsidP="00610535">
            <w:pPr>
              <w:jc w:val="center"/>
              <w:rPr>
                <w:rFonts w:cs="Times New Roman"/>
                <w:b/>
              </w:rPr>
            </w:pPr>
          </w:p>
        </w:tc>
        <w:tc>
          <w:tcPr>
            <w:tcW w:w="1417" w:type="dxa"/>
          </w:tcPr>
          <w:p w14:paraId="01F9E11F" w14:textId="77777777" w:rsidR="00605000" w:rsidRDefault="00605000" w:rsidP="00610535">
            <w:pPr>
              <w:jc w:val="center"/>
              <w:rPr>
                <w:rFonts w:cs="Times New Roman"/>
                <w:b/>
              </w:rPr>
            </w:pPr>
          </w:p>
        </w:tc>
        <w:tc>
          <w:tcPr>
            <w:tcW w:w="1388" w:type="dxa"/>
          </w:tcPr>
          <w:p w14:paraId="6A3E23BF" w14:textId="77777777" w:rsidR="00605000" w:rsidRDefault="00EE0559" w:rsidP="00610535">
            <w:pPr>
              <w:jc w:val="center"/>
              <w:rPr>
                <w:rFonts w:cs="Times New Roman"/>
                <w:b/>
              </w:rPr>
            </w:pPr>
            <w:r>
              <w:rPr>
                <w:rFonts w:cs="Times New Roman"/>
                <w:b/>
              </w:rPr>
              <w:t>C</w:t>
            </w:r>
          </w:p>
        </w:tc>
      </w:tr>
      <w:tr w:rsidR="00605000" w:rsidRPr="001F2D0C" w14:paraId="06EDE15D" w14:textId="77777777" w:rsidTr="00610535">
        <w:tc>
          <w:tcPr>
            <w:tcW w:w="946" w:type="dxa"/>
          </w:tcPr>
          <w:p w14:paraId="0D1297D4" w14:textId="77777777" w:rsidR="00605000" w:rsidRPr="001F2D0C" w:rsidRDefault="00605000" w:rsidP="00610535">
            <w:pPr>
              <w:jc w:val="center"/>
              <w:rPr>
                <w:rFonts w:cs="Times New Roman"/>
              </w:rPr>
            </w:pPr>
            <w:r w:rsidRPr="001F2D0C">
              <w:rPr>
                <w:rFonts w:cs="Times New Roman"/>
              </w:rPr>
              <w:t>Hướng dẫn sử dụng</w:t>
            </w:r>
          </w:p>
        </w:tc>
        <w:tc>
          <w:tcPr>
            <w:tcW w:w="1186" w:type="dxa"/>
          </w:tcPr>
          <w:p w14:paraId="1D575E95" w14:textId="77777777" w:rsidR="00605000" w:rsidRPr="001F2D0C" w:rsidRDefault="00605000" w:rsidP="00610535">
            <w:pPr>
              <w:jc w:val="center"/>
              <w:rPr>
                <w:rFonts w:cs="Times New Roman"/>
              </w:rPr>
            </w:pPr>
            <w:r w:rsidRPr="001F2D0C">
              <w:rPr>
                <w:rFonts w:cs="Times New Roman"/>
              </w:rPr>
              <w:t xml:space="preserve">Hướng dẫn khách hàng sử dụng </w:t>
            </w:r>
          </w:p>
        </w:tc>
        <w:tc>
          <w:tcPr>
            <w:tcW w:w="1095" w:type="dxa"/>
          </w:tcPr>
          <w:p w14:paraId="3BD4474E" w14:textId="77777777" w:rsidR="00605000" w:rsidRDefault="00605000" w:rsidP="00610535">
            <w:pPr>
              <w:jc w:val="center"/>
              <w:rPr>
                <w:rFonts w:cs="Times New Roman"/>
                <w:b/>
              </w:rPr>
            </w:pPr>
            <w:r>
              <w:rPr>
                <w:rFonts w:cs="Times New Roman"/>
                <w:b/>
              </w:rPr>
              <w:t>C</w:t>
            </w:r>
          </w:p>
        </w:tc>
        <w:tc>
          <w:tcPr>
            <w:tcW w:w="1134" w:type="dxa"/>
          </w:tcPr>
          <w:p w14:paraId="59C0589F" w14:textId="77777777" w:rsidR="00605000" w:rsidRDefault="00605000" w:rsidP="00610535">
            <w:pPr>
              <w:jc w:val="center"/>
              <w:rPr>
                <w:rFonts w:cs="Times New Roman"/>
                <w:b/>
              </w:rPr>
            </w:pPr>
          </w:p>
        </w:tc>
        <w:tc>
          <w:tcPr>
            <w:tcW w:w="1276" w:type="dxa"/>
          </w:tcPr>
          <w:p w14:paraId="4314AB12" w14:textId="77777777" w:rsidR="00605000" w:rsidRDefault="00605000" w:rsidP="00610535">
            <w:pPr>
              <w:jc w:val="center"/>
              <w:rPr>
                <w:rFonts w:cs="Times New Roman"/>
                <w:b/>
              </w:rPr>
            </w:pPr>
          </w:p>
        </w:tc>
        <w:tc>
          <w:tcPr>
            <w:tcW w:w="1134" w:type="dxa"/>
          </w:tcPr>
          <w:p w14:paraId="0AF3AD2E" w14:textId="77777777" w:rsidR="00605000" w:rsidRDefault="00605000" w:rsidP="00610535">
            <w:pPr>
              <w:jc w:val="center"/>
              <w:rPr>
                <w:rFonts w:cs="Times New Roman"/>
                <w:b/>
              </w:rPr>
            </w:pPr>
          </w:p>
        </w:tc>
        <w:tc>
          <w:tcPr>
            <w:tcW w:w="1417" w:type="dxa"/>
          </w:tcPr>
          <w:p w14:paraId="414776CE" w14:textId="77777777" w:rsidR="00605000" w:rsidRDefault="00605000" w:rsidP="00610535">
            <w:pPr>
              <w:jc w:val="center"/>
              <w:rPr>
                <w:rFonts w:cs="Times New Roman"/>
                <w:b/>
              </w:rPr>
            </w:pPr>
          </w:p>
        </w:tc>
        <w:tc>
          <w:tcPr>
            <w:tcW w:w="1388" w:type="dxa"/>
          </w:tcPr>
          <w:p w14:paraId="6DA5A668" w14:textId="77777777" w:rsidR="00605000" w:rsidRDefault="00605000" w:rsidP="00610535">
            <w:pPr>
              <w:jc w:val="center"/>
              <w:rPr>
                <w:rFonts w:cs="Times New Roman"/>
                <w:b/>
              </w:rPr>
            </w:pPr>
            <w:r>
              <w:rPr>
                <w:rFonts w:cs="Times New Roman"/>
                <w:b/>
              </w:rPr>
              <w:t>A,R</w:t>
            </w:r>
          </w:p>
        </w:tc>
      </w:tr>
      <w:tr w:rsidR="00605000" w:rsidRPr="001F2D0C" w14:paraId="4394D28B" w14:textId="77777777" w:rsidTr="00610535">
        <w:tc>
          <w:tcPr>
            <w:tcW w:w="946" w:type="dxa"/>
          </w:tcPr>
          <w:p w14:paraId="6EEB70BE" w14:textId="77777777" w:rsidR="00605000" w:rsidRPr="001F2D0C" w:rsidRDefault="00605000" w:rsidP="00610535">
            <w:pPr>
              <w:jc w:val="center"/>
              <w:rPr>
                <w:rFonts w:cs="Times New Roman"/>
              </w:rPr>
            </w:pPr>
            <w:r w:rsidRPr="001F2D0C">
              <w:rPr>
                <w:rFonts w:cs="Times New Roman"/>
              </w:rPr>
              <w:t>Bảo trì, bảo hành</w:t>
            </w:r>
          </w:p>
        </w:tc>
        <w:tc>
          <w:tcPr>
            <w:tcW w:w="1186" w:type="dxa"/>
          </w:tcPr>
          <w:p w14:paraId="59511F8F" w14:textId="77777777" w:rsidR="00605000" w:rsidRPr="001F2D0C" w:rsidRDefault="00605000" w:rsidP="00610535">
            <w:pPr>
              <w:jc w:val="center"/>
              <w:rPr>
                <w:rFonts w:cs="Times New Roman"/>
              </w:rPr>
            </w:pPr>
            <w:r w:rsidRPr="001F2D0C">
              <w:rPr>
                <w:rFonts w:cs="Times New Roman"/>
              </w:rPr>
              <w:t>Bảo trì, khắc phục khi có sự cố xảy ra</w:t>
            </w:r>
          </w:p>
        </w:tc>
        <w:tc>
          <w:tcPr>
            <w:tcW w:w="1095" w:type="dxa"/>
          </w:tcPr>
          <w:p w14:paraId="18349894" w14:textId="77777777" w:rsidR="00605000" w:rsidRDefault="00605000" w:rsidP="00610535">
            <w:pPr>
              <w:jc w:val="center"/>
              <w:rPr>
                <w:rFonts w:cs="Times New Roman"/>
                <w:b/>
              </w:rPr>
            </w:pPr>
          </w:p>
        </w:tc>
        <w:tc>
          <w:tcPr>
            <w:tcW w:w="1134" w:type="dxa"/>
          </w:tcPr>
          <w:p w14:paraId="34CE2142" w14:textId="77777777" w:rsidR="00605000" w:rsidRDefault="00605000" w:rsidP="00610535">
            <w:pPr>
              <w:jc w:val="center"/>
              <w:rPr>
                <w:rFonts w:cs="Times New Roman"/>
                <w:b/>
              </w:rPr>
            </w:pPr>
          </w:p>
        </w:tc>
        <w:tc>
          <w:tcPr>
            <w:tcW w:w="1276" w:type="dxa"/>
          </w:tcPr>
          <w:p w14:paraId="62DEC35B" w14:textId="77777777" w:rsidR="00605000" w:rsidRDefault="00605000" w:rsidP="00610535">
            <w:pPr>
              <w:jc w:val="center"/>
              <w:rPr>
                <w:rFonts w:cs="Times New Roman"/>
                <w:b/>
              </w:rPr>
            </w:pPr>
            <w:r>
              <w:rPr>
                <w:rFonts w:cs="Times New Roman"/>
                <w:b/>
              </w:rPr>
              <w:t>A,R</w:t>
            </w:r>
          </w:p>
        </w:tc>
        <w:tc>
          <w:tcPr>
            <w:tcW w:w="1134" w:type="dxa"/>
          </w:tcPr>
          <w:p w14:paraId="16F966DB" w14:textId="77777777" w:rsidR="00605000" w:rsidRDefault="00605000" w:rsidP="00610535">
            <w:pPr>
              <w:jc w:val="center"/>
              <w:rPr>
                <w:rFonts w:cs="Times New Roman"/>
                <w:b/>
              </w:rPr>
            </w:pPr>
          </w:p>
        </w:tc>
        <w:tc>
          <w:tcPr>
            <w:tcW w:w="1417" w:type="dxa"/>
          </w:tcPr>
          <w:p w14:paraId="78EBAF81" w14:textId="77777777" w:rsidR="00605000" w:rsidRDefault="00605000" w:rsidP="00610535">
            <w:pPr>
              <w:jc w:val="center"/>
              <w:rPr>
                <w:rFonts w:cs="Times New Roman"/>
                <w:b/>
              </w:rPr>
            </w:pPr>
            <w:r>
              <w:rPr>
                <w:rFonts w:cs="Times New Roman"/>
                <w:b/>
              </w:rPr>
              <w:t>C</w:t>
            </w:r>
          </w:p>
        </w:tc>
        <w:tc>
          <w:tcPr>
            <w:tcW w:w="1388" w:type="dxa"/>
          </w:tcPr>
          <w:p w14:paraId="04B8E0CD" w14:textId="77777777" w:rsidR="00605000" w:rsidRDefault="00605000" w:rsidP="00610535">
            <w:pPr>
              <w:jc w:val="center"/>
              <w:rPr>
                <w:rFonts w:cs="Times New Roman"/>
                <w:b/>
              </w:rPr>
            </w:pPr>
          </w:p>
        </w:tc>
      </w:tr>
    </w:tbl>
    <w:p w14:paraId="3F5DEF92" w14:textId="77777777" w:rsidR="00605000" w:rsidRPr="001F2D0C" w:rsidRDefault="00605000" w:rsidP="00605000">
      <w:pPr>
        <w:pStyle w:val="ListParagraph"/>
        <w:spacing w:after="200" w:line="276" w:lineRule="auto"/>
        <w:ind w:left="1494"/>
        <w:jc w:val="left"/>
        <w:rPr>
          <w:rFonts w:cs="Times New Roman"/>
        </w:rPr>
      </w:pPr>
    </w:p>
    <w:p w14:paraId="11BC7C0C" w14:textId="77777777" w:rsidR="00A320D2" w:rsidRDefault="00A320D2">
      <w:pPr>
        <w:spacing w:after="0" w:line="240" w:lineRule="auto"/>
        <w:jc w:val="left"/>
      </w:pPr>
    </w:p>
    <w:p w14:paraId="06EFA132" w14:textId="77777777" w:rsidR="00BC40A9" w:rsidRDefault="002D1D52">
      <w:pPr>
        <w:pStyle w:val="Style1"/>
        <w:spacing w:line="360" w:lineRule="auto"/>
      </w:pPr>
      <w:bookmarkStart w:id="51" w:name="_Toc86065659"/>
      <w:r>
        <w:t>THỰC HIỆN DỰ ÁN</w:t>
      </w:r>
      <w:bookmarkEnd w:id="51"/>
    </w:p>
    <w:p w14:paraId="32079D8F" w14:textId="77777777" w:rsidR="0096592A" w:rsidRDefault="0096592A" w:rsidP="0096592A">
      <w:pPr>
        <w:pStyle w:val="Style2"/>
      </w:pPr>
      <w:bookmarkStart w:id="52" w:name="_Toc56436777"/>
      <w:bookmarkStart w:id="53" w:name="_Toc18320"/>
      <w:bookmarkStart w:id="54" w:name="_Toc6536"/>
      <w:bookmarkStart w:id="55" w:name="_Toc58186478"/>
      <w:bookmarkStart w:id="56" w:name="_Toc86065660"/>
      <w:r>
        <w:t>Kiểm soát tiến độ</w:t>
      </w:r>
      <w:bookmarkEnd w:id="52"/>
      <w:bookmarkEnd w:id="53"/>
      <w:bookmarkEnd w:id="54"/>
      <w:bookmarkEnd w:id="55"/>
      <w:bookmarkEnd w:id="56"/>
      <w:r>
        <w:t xml:space="preserve"> </w:t>
      </w:r>
    </w:p>
    <w:p w14:paraId="693438BC" w14:textId="77777777" w:rsidR="008E1364" w:rsidRPr="008E1364" w:rsidRDefault="00C31F17" w:rsidP="008E1364">
      <w:pPr>
        <w:pStyle w:val="Style3"/>
        <w:numPr>
          <w:ilvl w:val="2"/>
          <w:numId w:val="19"/>
        </w:numPr>
        <w:rPr>
          <w:b w:val="0"/>
        </w:rPr>
      </w:pPr>
      <w:r>
        <w:rPr>
          <w:b w:val="0"/>
        </w:rPr>
        <w:t xml:space="preserve">Kế hoạch dự án sẽ thực hiện trong </w:t>
      </w:r>
      <w:r w:rsidR="008E1364" w:rsidRPr="008E1364">
        <w:rPr>
          <w:b w:val="0"/>
        </w:rPr>
        <w:t>81 ngày (Thứ 7 Chủ Nhật đều làm)</w:t>
      </w:r>
    </w:p>
    <w:p w14:paraId="13717092" w14:textId="77777777" w:rsidR="008E1364" w:rsidRPr="008E1364" w:rsidRDefault="008E1364" w:rsidP="008E1364">
      <w:pPr>
        <w:pStyle w:val="Style3"/>
        <w:numPr>
          <w:ilvl w:val="2"/>
          <w:numId w:val="19"/>
        </w:numPr>
        <w:rPr>
          <w:b w:val="0"/>
        </w:rPr>
      </w:pPr>
      <w:r w:rsidRPr="008E1364">
        <w:rPr>
          <w:b w:val="0"/>
        </w:rPr>
        <w:t>Bắt đầu từ ngày 16/8/2021</w:t>
      </w:r>
    </w:p>
    <w:p w14:paraId="01F85694" w14:textId="77777777" w:rsidR="00C31F17" w:rsidRDefault="008E1364" w:rsidP="00C31F17">
      <w:pPr>
        <w:pStyle w:val="Style3"/>
        <w:numPr>
          <w:ilvl w:val="2"/>
          <w:numId w:val="19"/>
        </w:numPr>
        <w:rPr>
          <w:b w:val="0"/>
        </w:rPr>
      </w:pPr>
      <w:r w:rsidRPr="008E1364">
        <w:rPr>
          <w:b w:val="0"/>
        </w:rPr>
        <w:t xml:space="preserve">Thời gian kết thúc: </w:t>
      </w:r>
    </w:p>
    <w:p w14:paraId="2F1E0E75" w14:textId="77777777" w:rsidR="000E3368" w:rsidRDefault="000E3368" w:rsidP="000E3368">
      <w:pPr>
        <w:pStyle w:val="Style3"/>
        <w:numPr>
          <w:ilvl w:val="2"/>
          <w:numId w:val="19"/>
        </w:numPr>
        <w:rPr>
          <w:b w:val="0"/>
        </w:rPr>
      </w:pPr>
      <w:r>
        <w:rPr>
          <w:b w:val="0"/>
        </w:rPr>
        <w:t xml:space="preserve">Cập nhật </w:t>
      </w:r>
      <w:r w:rsidRPr="000E3368">
        <w:rPr>
          <w:b w:val="0"/>
        </w:rPr>
        <w:t>tình trạng các hoạt động của dự án và quản trị thay đổi đối với các yêu cầu của tiến độ để đạt được tiến độ kế hoạch</w:t>
      </w:r>
      <w:r>
        <w:rPr>
          <w:b w:val="0"/>
        </w:rPr>
        <w:t>.</w:t>
      </w:r>
    </w:p>
    <w:p w14:paraId="2F1D7C2B" w14:textId="77777777" w:rsidR="000E3368" w:rsidRDefault="000E3368" w:rsidP="000E3368">
      <w:pPr>
        <w:pStyle w:val="Style3"/>
        <w:numPr>
          <w:ilvl w:val="2"/>
          <w:numId w:val="19"/>
        </w:numPr>
        <w:rPr>
          <w:b w:val="0"/>
        </w:rPr>
      </w:pPr>
      <w:r>
        <w:rPr>
          <w:b w:val="0"/>
        </w:rPr>
        <w:t>X</w:t>
      </w:r>
      <w:r w:rsidRPr="000E3368">
        <w:rPr>
          <w:b w:val="0"/>
        </w:rPr>
        <w:t>ác nhận sự</w:t>
      </w:r>
      <w:r>
        <w:rPr>
          <w:b w:val="0"/>
        </w:rPr>
        <w:t xml:space="preserve"> tha</w:t>
      </w:r>
      <w:r w:rsidRPr="000E3368">
        <w:rPr>
          <w:b w:val="0"/>
        </w:rPr>
        <w:t>y đổi tiến độ có thực sự xảy ra hay không, tác động đến những nhân tố gây ra sự thay đổi về tiến độ và xác định các giải pháp để duy trì tiến độ theo yêu cầu.</w:t>
      </w:r>
    </w:p>
    <w:p w14:paraId="19314A0D" w14:textId="77777777" w:rsidR="000E3368" w:rsidRDefault="00870A7C" w:rsidP="000E3368">
      <w:pPr>
        <w:pStyle w:val="Style3"/>
        <w:numPr>
          <w:ilvl w:val="2"/>
          <w:numId w:val="19"/>
        </w:numPr>
        <w:rPr>
          <w:b w:val="0"/>
        </w:rPr>
      </w:pPr>
      <w:r>
        <w:rPr>
          <w:b w:val="0"/>
        </w:rPr>
        <w:t>C</w:t>
      </w:r>
      <w:r w:rsidR="000E3368" w:rsidRPr="000E3368">
        <w:rPr>
          <w:b w:val="0"/>
        </w:rPr>
        <w:t>ó danh mục các công việc cần làm</w:t>
      </w:r>
      <w:r w:rsidR="000E3368">
        <w:rPr>
          <w:b w:val="0"/>
        </w:rPr>
        <w:t xml:space="preserve"> để thực hiện</w:t>
      </w:r>
      <w:r w:rsidR="000E3368" w:rsidRPr="000E3368">
        <w:rPr>
          <w:b w:val="0"/>
        </w:rPr>
        <w:t xml:space="preserve"> một cách chính xác</w:t>
      </w:r>
    </w:p>
    <w:p w14:paraId="12F292B1" w14:textId="77777777" w:rsidR="00D51A15" w:rsidRPr="00946C72" w:rsidRDefault="00D51A15" w:rsidP="00D51A15">
      <w:pPr>
        <w:spacing w:after="200" w:line="276" w:lineRule="auto"/>
        <w:jc w:val="left"/>
        <w:rPr>
          <w:rFonts w:cs="Times New Roman"/>
        </w:rPr>
      </w:pPr>
      <w:r w:rsidRPr="00946C72">
        <w:rPr>
          <w:rFonts w:cs="Times New Roman"/>
        </w:rPr>
        <w:lastRenderedPageBreak/>
        <w:t>1. Thời gian tổng thể:</w:t>
      </w:r>
    </w:p>
    <w:p w14:paraId="7EF24C17" w14:textId="77777777" w:rsidR="00D51A15" w:rsidRPr="001F2D0C" w:rsidRDefault="00D51A15" w:rsidP="00D51A15">
      <w:r w:rsidRPr="001F2D0C">
        <w:t>Tổng thời gian dự kiến là 90 ngày được chia.</w:t>
      </w:r>
    </w:p>
    <w:p w14:paraId="305E0C9C" w14:textId="77777777" w:rsidR="00D51A15" w:rsidRDefault="00D51A15" w:rsidP="00D51A15">
      <w:r w:rsidRPr="001F2D0C">
        <w:t>Ngày bắt đầu: 16/8/2021</w:t>
      </w:r>
    </w:p>
    <w:p w14:paraId="23169910" w14:textId="77777777" w:rsidR="00D51A15" w:rsidRDefault="00D51A15" w:rsidP="00D51A15">
      <w:r>
        <w:t>2. Thời gian chi tiết</w:t>
      </w:r>
    </w:p>
    <w:p w14:paraId="34FAACDE" w14:textId="77777777" w:rsidR="00D51A15" w:rsidRPr="001F2D0C" w:rsidRDefault="00D51A15" w:rsidP="00D51A15">
      <w:pPr>
        <w:pStyle w:val="ListParagraph"/>
        <w:numPr>
          <w:ilvl w:val="0"/>
          <w:numId w:val="42"/>
        </w:numPr>
      </w:pPr>
      <w:r w:rsidRPr="001F2D0C">
        <w:t>Giai đoạn 1: Khảo sát</w:t>
      </w:r>
    </w:p>
    <w:p w14:paraId="0FC68104" w14:textId="77777777" w:rsidR="00D51A15" w:rsidRDefault="00D51A15" w:rsidP="00D51A15">
      <w:pPr>
        <w:pStyle w:val="ListParagraph"/>
        <w:numPr>
          <w:ilvl w:val="0"/>
          <w:numId w:val="43"/>
        </w:numPr>
      </w:pPr>
      <w:r w:rsidRPr="001F2D0C">
        <w:t>Người thực hiệ</w:t>
      </w:r>
      <w:r>
        <w:t xml:space="preserve">n: </w:t>
      </w:r>
    </w:p>
    <w:p w14:paraId="4D502B0D" w14:textId="77777777" w:rsidR="00D51A15" w:rsidRDefault="00D51A15" w:rsidP="00D51A15">
      <w:pPr>
        <w:pStyle w:val="ListParagraph"/>
      </w:pPr>
      <w:r>
        <w:t>1. Nguyễn Hoàng Sang</w:t>
      </w:r>
    </w:p>
    <w:p w14:paraId="17907F32" w14:textId="77777777" w:rsidR="00D51A15" w:rsidRDefault="00D51A15" w:rsidP="00D51A15">
      <w:pPr>
        <w:pStyle w:val="ListParagraph"/>
      </w:pPr>
      <w:r>
        <w:t>2. Văn Anh Khoa</w:t>
      </w:r>
    </w:p>
    <w:p w14:paraId="1D6C631A" w14:textId="77777777" w:rsidR="00E9019F" w:rsidRDefault="00D51A15" w:rsidP="006B0324">
      <w:pPr>
        <w:pStyle w:val="ListParagraph"/>
      </w:pPr>
      <w:r>
        <w:t>3. Hồ Hữu Nhân</w:t>
      </w:r>
    </w:p>
    <w:p w14:paraId="6222B04A" w14:textId="77777777" w:rsidR="006B0324" w:rsidRDefault="006B0324" w:rsidP="006B0324">
      <w:pPr>
        <w:pStyle w:val="ListParagraph"/>
        <w:numPr>
          <w:ilvl w:val="0"/>
          <w:numId w:val="44"/>
        </w:numPr>
      </w:pPr>
      <w:r>
        <w:t>Bảng chi tiết:</w:t>
      </w:r>
    </w:p>
    <w:p w14:paraId="67D1EA89" w14:textId="77777777" w:rsidR="006B0324" w:rsidRPr="001F2D0C" w:rsidRDefault="006B0324" w:rsidP="006B0324">
      <w:pPr>
        <w:pStyle w:val="ListParagraph"/>
      </w:pPr>
    </w:p>
    <w:tbl>
      <w:tblPr>
        <w:tblStyle w:val="TableGrid"/>
        <w:tblW w:w="8646" w:type="dxa"/>
        <w:tblInd w:w="534" w:type="dxa"/>
        <w:tblLook w:val="04A0" w:firstRow="1" w:lastRow="0" w:firstColumn="1" w:lastColumn="0" w:noHBand="0" w:noVBand="1"/>
      </w:tblPr>
      <w:tblGrid>
        <w:gridCol w:w="3402"/>
        <w:gridCol w:w="1559"/>
        <w:gridCol w:w="1747"/>
        <w:gridCol w:w="1938"/>
      </w:tblGrid>
      <w:tr w:rsidR="00E9019F" w:rsidRPr="001F2D0C" w14:paraId="5EC3247B" w14:textId="77777777" w:rsidTr="00E9019F">
        <w:tc>
          <w:tcPr>
            <w:tcW w:w="3402" w:type="dxa"/>
          </w:tcPr>
          <w:p w14:paraId="7B1F79EF" w14:textId="77777777" w:rsidR="00E9019F" w:rsidRPr="001F2D0C" w:rsidRDefault="00E9019F" w:rsidP="00610535">
            <w:pPr>
              <w:pStyle w:val="ListParagraph"/>
              <w:ind w:left="0"/>
              <w:jc w:val="center"/>
              <w:rPr>
                <w:rFonts w:cs="Times New Roman"/>
              </w:rPr>
            </w:pPr>
            <w:r w:rsidRPr="001F2D0C">
              <w:rPr>
                <w:rFonts w:cs="Times New Roman"/>
              </w:rPr>
              <w:t>Công việc</w:t>
            </w:r>
          </w:p>
        </w:tc>
        <w:tc>
          <w:tcPr>
            <w:tcW w:w="1559" w:type="dxa"/>
          </w:tcPr>
          <w:p w14:paraId="0195C2CF" w14:textId="77777777" w:rsidR="00E9019F" w:rsidRPr="001F2D0C" w:rsidRDefault="00E9019F" w:rsidP="00610535">
            <w:pPr>
              <w:pStyle w:val="ListParagraph"/>
              <w:ind w:left="0"/>
              <w:jc w:val="center"/>
              <w:rPr>
                <w:rFonts w:cs="Times New Roman"/>
              </w:rPr>
            </w:pPr>
            <w:r w:rsidRPr="001F2D0C">
              <w:rPr>
                <w:rFonts w:cs="Times New Roman"/>
              </w:rPr>
              <w:t>Số ngày làm</w:t>
            </w:r>
          </w:p>
        </w:tc>
        <w:tc>
          <w:tcPr>
            <w:tcW w:w="1747" w:type="dxa"/>
          </w:tcPr>
          <w:p w14:paraId="695F31C6" w14:textId="77777777" w:rsidR="00E9019F" w:rsidRPr="001F2D0C" w:rsidRDefault="00E9019F" w:rsidP="00610535">
            <w:pPr>
              <w:pStyle w:val="ListParagraph"/>
              <w:ind w:left="0"/>
              <w:jc w:val="center"/>
              <w:rPr>
                <w:rFonts w:cs="Times New Roman"/>
              </w:rPr>
            </w:pPr>
            <w:r w:rsidRPr="001F2D0C">
              <w:rPr>
                <w:rFonts w:cs="Times New Roman"/>
              </w:rPr>
              <w:t>Ngày bắt đầu</w:t>
            </w:r>
          </w:p>
        </w:tc>
        <w:tc>
          <w:tcPr>
            <w:tcW w:w="1938" w:type="dxa"/>
          </w:tcPr>
          <w:p w14:paraId="04056A14" w14:textId="77777777" w:rsidR="00E9019F" w:rsidRPr="001F2D0C" w:rsidRDefault="00E9019F" w:rsidP="00610535">
            <w:pPr>
              <w:pStyle w:val="ListParagraph"/>
              <w:ind w:left="0"/>
              <w:jc w:val="center"/>
              <w:rPr>
                <w:rFonts w:cs="Times New Roman"/>
              </w:rPr>
            </w:pPr>
            <w:r w:rsidRPr="001F2D0C">
              <w:rPr>
                <w:rFonts w:cs="Times New Roman"/>
              </w:rPr>
              <w:t>Ngày kết thúc</w:t>
            </w:r>
          </w:p>
        </w:tc>
      </w:tr>
      <w:tr w:rsidR="00E9019F" w:rsidRPr="001F2D0C" w14:paraId="2B477A14" w14:textId="77777777" w:rsidTr="00E9019F">
        <w:tc>
          <w:tcPr>
            <w:tcW w:w="3402" w:type="dxa"/>
          </w:tcPr>
          <w:p w14:paraId="7F5B6AC1" w14:textId="77777777" w:rsidR="00E9019F" w:rsidRPr="001F2D0C" w:rsidRDefault="00E9019F" w:rsidP="00610535">
            <w:pPr>
              <w:pStyle w:val="ListParagraph"/>
              <w:ind w:left="0"/>
              <w:jc w:val="center"/>
              <w:rPr>
                <w:rFonts w:cs="Times New Roman"/>
              </w:rPr>
            </w:pPr>
            <w:r w:rsidRPr="001F2D0C">
              <w:rPr>
                <w:rFonts w:cs="Times New Roman"/>
              </w:rPr>
              <w:t>Phỏng vấn khách hàng</w:t>
            </w:r>
          </w:p>
        </w:tc>
        <w:tc>
          <w:tcPr>
            <w:tcW w:w="1559" w:type="dxa"/>
          </w:tcPr>
          <w:p w14:paraId="711B79C7" w14:textId="77777777" w:rsidR="00E9019F" w:rsidRPr="001F2D0C" w:rsidRDefault="00E9019F" w:rsidP="00610535">
            <w:pPr>
              <w:pStyle w:val="ListParagraph"/>
              <w:ind w:left="0"/>
              <w:jc w:val="center"/>
              <w:rPr>
                <w:rFonts w:cs="Times New Roman"/>
              </w:rPr>
            </w:pPr>
            <w:r w:rsidRPr="001F2D0C">
              <w:rPr>
                <w:rFonts w:cs="Times New Roman"/>
              </w:rPr>
              <w:t>2 ngày</w:t>
            </w:r>
          </w:p>
        </w:tc>
        <w:tc>
          <w:tcPr>
            <w:tcW w:w="1747" w:type="dxa"/>
          </w:tcPr>
          <w:p w14:paraId="461BB750" w14:textId="77777777" w:rsidR="00E9019F" w:rsidRPr="001F2D0C" w:rsidRDefault="00E9019F" w:rsidP="00610535">
            <w:pPr>
              <w:pStyle w:val="ListParagraph"/>
              <w:ind w:left="0"/>
              <w:jc w:val="center"/>
              <w:rPr>
                <w:rFonts w:cs="Times New Roman"/>
              </w:rPr>
            </w:pPr>
            <w:r w:rsidRPr="001F2D0C">
              <w:rPr>
                <w:rFonts w:cs="Times New Roman"/>
              </w:rPr>
              <w:t>16/8/2021</w:t>
            </w:r>
          </w:p>
        </w:tc>
        <w:tc>
          <w:tcPr>
            <w:tcW w:w="1938" w:type="dxa"/>
          </w:tcPr>
          <w:p w14:paraId="305440D2" w14:textId="77777777" w:rsidR="00E9019F" w:rsidRPr="001F2D0C" w:rsidRDefault="00E9019F" w:rsidP="00610535">
            <w:pPr>
              <w:pStyle w:val="ListParagraph"/>
              <w:ind w:left="0"/>
              <w:jc w:val="center"/>
              <w:rPr>
                <w:rFonts w:cs="Times New Roman"/>
              </w:rPr>
            </w:pPr>
            <w:r w:rsidRPr="001F2D0C">
              <w:rPr>
                <w:rFonts w:cs="Times New Roman"/>
              </w:rPr>
              <w:t>17/8/2021</w:t>
            </w:r>
          </w:p>
        </w:tc>
      </w:tr>
      <w:tr w:rsidR="00E9019F" w:rsidRPr="001F2D0C" w14:paraId="692294BC" w14:textId="77777777" w:rsidTr="00E9019F">
        <w:tc>
          <w:tcPr>
            <w:tcW w:w="3402" w:type="dxa"/>
          </w:tcPr>
          <w:p w14:paraId="7023172C" w14:textId="77777777" w:rsidR="00E9019F" w:rsidRPr="001F2D0C" w:rsidRDefault="00E9019F" w:rsidP="00610535">
            <w:pPr>
              <w:pStyle w:val="ListParagraph"/>
              <w:ind w:left="0"/>
              <w:jc w:val="center"/>
              <w:rPr>
                <w:rFonts w:cs="Times New Roman"/>
              </w:rPr>
            </w:pPr>
            <w:r w:rsidRPr="001F2D0C">
              <w:rPr>
                <w:rFonts w:cs="Times New Roman"/>
              </w:rPr>
              <w:t>Quan sát thực tiễn</w:t>
            </w:r>
          </w:p>
        </w:tc>
        <w:tc>
          <w:tcPr>
            <w:tcW w:w="1559" w:type="dxa"/>
          </w:tcPr>
          <w:p w14:paraId="0D3CDEE2" w14:textId="77777777" w:rsidR="00E9019F" w:rsidRPr="001F2D0C" w:rsidRDefault="00E9019F" w:rsidP="00610535">
            <w:pPr>
              <w:pStyle w:val="ListParagraph"/>
              <w:ind w:left="0"/>
              <w:jc w:val="center"/>
              <w:rPr>
                <w:rFonts w:cs="Times New Roman"/>
              </w:rPr>
            </w:pPr>
            <w:r w:rsidRPr="001F2D0C">
              <w:rPr>
                <w:rFonts w:cs="Times New Roman"/>
              </w:rPr>
              <w:t>4 ngày</w:t>
            </w:r>
          </w:p>
        </w:tc>
        <w:tc>
          <w:tcPr>
            <w:tcW w:w="1747" w:type="dxa"/>
          </w:tcPr>
          <w:p w14:paraId="733F4D27" w14:textId="77777777" w:rsidR="00E9019F" w:rsidRPr="001F2D0C" w:rsidRDefault="00E9019F" w:rsidP="00610535">
            <w:pPr>
              <w:pStyle w:val="ListParagraph"/>
              <w:ind w:left="0"/>
              <w:jc w:val="center"/>
              <w:rPr>
                <w:rFonts w:cs="Times New Roman"/>
              </w:rPr>
            </w:pPr>
            <w:r w:rsidRPr="001F2D0C">
              <w:rPr>
                <w:rFonts w:cs="Times New Roman"/>
              </w:rPr>
              <w:t>18/8/2021</w:t>
            </w:r>
          </w:p>
        </w:tc>
        <w:tc>
          <w:tcPr>
            <w:tcW w:w="1938" w:type="dxa"/>
          </w:tcPr>
          <w:p w14:paraId="5E7FD531" w14:textId="77777777" w:rsidR="00E9019F" w:rsidRPr="001F2D0C" w:rsidRDefault="00E9019F" w:rsidP="00610535">
            <w:pPr>
              <w:pStyle w:val="ListParagraph"/>
              <w:ind w:left="0"/>
              <w:jc w:val="center"/>
              <w:rPr>
                <w:rFonts w:cs="Times New Roman"/>
              </w:rPr>
            </w:pPr>
            <w:r w:rsidRPr="001F2D0C">
              <w:rPr>
                <w:rFonts w:cs="Times New Roman"/>
              </w:rPr>
              <w:t>21/8/2021</w:t>
            </w:r>
          </w:p>
        </w:tc>
      </w:tr>
      <w:tr w:rsidR="00E9019F" w:rsidRPr="001F2D0C" w14:paraId="3EFBE21B" w14:textId="77777777" w:rsidTr="00E9019F">
        <w:tc>
          <w:tcPr>
            <w:tcW w:w="3402" w:type="dxa"/>
          </w:tcPr>
          <w:p w14:paraId="6EB0EBA0" w14:textId="77777777" w:rsidR="00E9019F" w:rsidRPr="001F2D0C" w:rsidRDefault="00E9019F" w:rsidP="00610535">
            <w:pPr>
              <w:pStyle w:val="ListParagraph"/>
              <w:ind w:left="0"/>
              <w:jc w:val="center"/>
              <w:rPr>
                <w:rFonts w:cs="Times New Roman"/>
              </w:rPr>
            </w:pPr>
            <w:r w:rsidRPr="001F2D0C">
              <w:rPr>
                <w:rFonts w:cs="Times New Roman"/>
              </w:rPr>
              <w:t>Nghiệm thu số liệu</w:t>
            </w:r>
          </w:p>
        </w:tc>
        <w:tc>
          <w:tcPr>
            <w:tcW w:w="1559" w:type="dxa"/>
          </w:tcPr>
          <w:p w14:paraId="144C5895" w14:textId="77777777" w:rsidR="00E9019F" w:rsidRPr="001F2D0C" w:rsidRDefault="00E9019F" w:rsidP="00610535">
            <w:pPr>
              <w:pStyle w:val="ListParagraph"/>
              <w:ind w:left="0"/>
              <w:jc w:val="center"/>
              <w:rPr>
                <w:rFonts w:cs="Times New Roman"/>
              </w:rPr>
            </w:pPr>
            <w:r w:rsidRPr="001F2D0C">
              <w:rPr>
                <w:rFonts w:cs="Times New Roman"/>
              </w:rPr>
              <w:t xml:space="preserve"> 1 ngày </w:t>
            </w:r>
          </w:p>
        </w:tc>
        <w:tc>
          <w:tcPr>
            <w:tcW w:w="1747" w:type="dxa"/>
          </w:tcPr>
          <w:p w14:paraId="4FEEFE8E" w14:textId="77777777" w:rsidR="00E9019F" w:rsidRPr="001F2D0C" w:rsidRDefault="00E9019F" w:rsidP="00610535">
            <w:pPr>
              <w:pStyle w:val="ListParagraph"/>
              <w:ind w:left="0"/>
              <w:jc w:val="center"/>
              <w:rPr>
                <w:rFonts w:cs="Times New Roman"/>
              </w:rPr>
            </w:pPr>
            <w:r>
              <w:rPr>
                <w:rFonts w:cs="Times New Roman"/>
              </w:rPr>
              <w:t>22</w:t>
            </w:r>
            <w:r w:rsidRPr="001F2D0C">
              <w:rPr>
                <w:rFonts w:cs="Times New Roman"/>
              </w:rPr>
              <w:t>/8/2021</w:t>
            </w:r>
          </w:p>
        </w:tc>
        <w:tc>
          <w:tcPr>
            <w:tcW w:w="1938" w:type="dxa"/>
          </w:tcPr>
          <w:p w14:paraId="1EA870CB" w14:textId="77777777" w:rsidR="00E9019F" w:rsidRPr="001F2D0C" w:rsidRDefault="00E9019F" w:rsidP="00610535">
            <w:pPr>
              <w:pStyle w:val="ListParagraph"/>
              <w:ind w:left="0"/>
              <w:jc w:val="center"/>
              <w:rPr>
                <w:rFonts w:cs="Times New Roman"/>
              </w:rPr>
            </w:pPr>
            <w:r w:rsidRPr="001F2D0C">
              <w:rPr>
                <w:rFonts w:cs="Times New Roman"/>
              </w:rPr>
              <w:t>22/8/2021</w:t>
            </w:r>
          </w:p>
        </w:tc>
      </w:tr>
    </w:tbl>
    <w:p w14:paraId="601DEECA" w14:textId="77777777" w:rsidR="000E3368" w:rsidRDefault="000E3368" w:rsidP="00FD78B1">
      <w:pPr>
        <w:pStyle w:val="Style3"/>
        <w:numPr>
          <w:ilvl w:val="0"/>
          <w:numId w:val="0"/>
        </w:numPr>
        <w:rPr>
          <w:b w:val="0"/>
        </w:rPr>
      </w:pPr>
    </w:p>
    <w:p w14:paraId="775E9212" w14:textId="77777777" w:rsidR="002966DD" w:rsidRPr="001F2D0C" w:rsidRDefault="002966DD" w:rsidP="002966DD">
      <w:pPr>
        <w:pStyle w:val="ListParagraph"/>
        <w:numPr>
          <w:ilvl w:val="0"/>
          <w:numId w:val="42"/>
        </w:numPr>
      </w:pPr>
      <w:r w:rsidRPr="001F2D0C">
        <w:t>Giai đoạ</w:t>
      </w:r>
      <w:r>
        <w:t>n 2</w:t>
      </w:r>
      <w:r w:rsidRPr="001F2D0C">
        <w:t xml:space="preserve">: </w:t>
      </w:r>
      <w:r>
        <w:t>Phân tích chức năng</w:t>
      </w:r>
    </w:p>
    <w:p w14:paraId="0216C2D1" w14:textId="77777777" w:rsidR="002966DD" w:rsidRDefault="002966DD" w:rsidP="002966DD">
      <w:pPr>
        <w:pStyle w:val="ListParagraph"/>
        <w:numPr>
          <w:ilvl w:val="0"/>
          <w:numId w:val="43"/>
        </w:numPr>
      </w:pPr>
      <w:r w:rsidRPr="001F2D0C">
        <w:t>Người thực hiệ</w:t>
      </w:r>
      <w:r>
        <w:t xml:space="preserve">n: </w:t>
      </w:r>
    </w:p>
    <w:p w14:paraId="3E3C6C38" w14:textId="77777777" w:rsidR="002966DD" w:rsidRDefault="002966DD" w:rsidP="002966DD">
      <w:pPr>
        <w:pStyle w:val="ListParagraph"/>
      </w:pPr>
      <w:r>
        <w:t>1. Nguyễn Hoàng Sang</w:t>
      </w:r>
    </w:p>
    <w:p w14:paraId="2F108533" w14:textId="77777777" w:rsidR="002966DD" w:rsidRDefault="002966DD" w:rsidP="002966DD">
      <w:pPr>
        <w:pStyle w:val="ListParagraph"/>
      </w:pPr>
      <w:r>
        <w:t>2. Văn Anh Khoa</w:t>
      </w:r>
    </w:p>
    <w:p w14:paraId="27D2D2BD" w14:textId="77777777" w:rsidR="002966DD" w:rsidRDefault="002966DD" w:rsidP="002966DD">
      <w:pPr>
        <w:pStyle w:val="ListParagraph"/>
      </w:pPr>
      <w:r>
        <w:t>3. Phan Thanh Dân</w:t>
      </w:r>
    </w:p>
    <w:p w14:paraId="5DEB7500" w14:textId="77777777" w:rsidR="002966DD" w:rsidRDefault="002966DD" w:rsidP="002966DD">
      <w:pPr>
        <w:pStyle w:val="ListParagraph"/>
      </w:pPr>
    </w:p>
    <w:p w14:paraId="2CF460C3" w14:textId="77777777" w:rsidR="002966DD" w:rsidRDefault="002966DD" w:rsidP="002966DD">
      <w:pPr>
        <w:pStyle w:val="ListParagraph"/>
      </w:pPr>
    </w:p>
    <w:p w14:paraId="3630D190" w14:textId="77777777" w:rsidR="002966DD" w:rsidRDefault="002966DD" w:rsidP="002966DD">
      <w:pPr>
        <w:pStyle w:val="ListParagraph"/>
        <w:numPr>
          <w:ilvl w:val="0"/>
          <w:numId w:val="44"/>
        </w:numPr>
      </w:pPr>
      <w:r>
        <w:t>Bảng chi tiết:</w:t>
      </w:r>
    </w:p>
    <w:tbl>
      <w:tblPr>
        <w:tblStyle w:val="TableGrid"/>
        <w:tblW w:w="0" w:type="auto"/>
        <w:tblInd w:w="534" w:type="dxa"/>
        <w:tblLook w:val="04A0" w:firstRow="1" w:lastRow="0" w:firstColumn="1" w:lastColumn="0" w:noHBand="0" w:noVBand="1"/>
      </w:tblPr>
      <w:tblGrid>
        <w:gridCol w:w="3942"/>
        <w:gridCol w:w="1274"/>
        <w:gridCol w:w="1481"/>
        <w:gridCol w:w="1481"/>
      </w:tblGrid>
      <w:tr w:rsidR="002966DD" w:rsidRPr="001F2D0C" w14:paraId="1A98E372" w14:textId="77777777" w:rsidTr="002966DD">
        <w:tc>
          <w:tcPr>
            <w:tcW w:w="3942" w:type="dxa"/>
          </w:tcPr>
          <w:p w14:paraId="09E4480C" w14:textId="77777777" w:rsidR="002966DD" w:rsidRPr="001F2D0C" w:rsidRDefault="002966DD" w:rsidP="00610535">
            <w:pPr>
              <w:pStyle w:val="ListParagraph"/>
              <w:ind w:left="0"/>
              <w:jc w:val="center"/>
              <w:rPr>
                <w:rFonts w:cs="Times New Roman"/>
              </w:rPr>
            </w:pPr>
            <w:r w:rsidRPr="001F2D0C">
              <w:rPr>
                <w:rFonts w:cs="Times New Roman"/>
              </w:rPr>
              <w:t>Công việc</w:t>
            </w:r>
          </w:p>
        </w:tc>
        <w:tc>
          <w:tcPr>
            <w:tcW w:w="1274" w:type="dxa"/>
          </w:tcPr>
          <w:p w14:paraId="15ACB9D2" w14:textId="77777777" w:rsidR="002966DD" w:rsidRPr="001F2D0C" w:rsidRDefault="002966DD" w:rsidP="00610535">
            <w:pPr>
              <w:pStyle w:val="ListParagraph"/>
              <w:ind w:left="0"/>
              <w:jc w:val="center"/>
              <w:rPr>
                <w:rFonts w:cs="Times New Roman"/>
              </w:rPr>
            </w:pPr>
            <w:r w:rsidRPr="001F2D0C">
              <w:rPr>
                <w:rFonts w:cs="Times New Roman"/>
              </w:rPr>
              <w:t xml:space="preserve">Số ngày </w:t>
            </w:r>
            <w:r w:rsidRPr="001F2D0C">
              <w:rPr>
                <w:rFonts w:cs="Times New Roman"/>
              </w:rPr>
              <w:lastRenderedPageBreak/>
              <w:t>làm</w:t>
            </w:r>
          </w:p>
        </w:tc>
        <w:tc>
          <w:tcPr>
            <w:tcW w:w="1481" w:type="dxa"/>
          </w:tcPr>
          <w:p w14:paraId="1E616F61" w14:textId="77777777" w:rsidR="002966DD" w:rsidRPr="001F2D0C" w:rsidRDefault="002966DD" w:rsidP="00610535">
            <w:pPr>
              <w:pStyle w:val="ListParagraph"/>
              <w:ind w:left="0"/>
              <w:jc w:val="center"/>
              <w:rPr>
                <w:rFonts w:cs="Times New Roman"/>
              </w:rPr>
            </w:pPr>
            <w:r w:rsidRPr="001F2D0C">
              <w:rPr>
                <w:rFonts w:cs="Times New Roman"/>
              </w:rPr>
              <w:lastRenderedPageBreak/>
              <w:t xml:space="preserve">Ngày bắt </w:t>
            </w:r>
            <w:r w:rsidRPr="001F2D0C">
              <w:rPr>
                <w:rFonts w:cs="Times New Roman"/>
              </w:rPr>
              <w:lastRenderedPageBreak/>
              <w:t>đầu</w:t>
            </w:r>
          </w:p>
        </w:tc>
        <w:tc>
          <w:tcPr>
            <w:tcW w:w="1481" w:type="dxa"/>
          </w:tcPr>
          <w:p w14:paraId="1AFA97A9" w14:textId="77777777" w:rsidR="002966DD" w:rsidRPr="001F2D0C" w:rsidRDefault="002966DD" w:rsidP="00610535">
            <w:pPr>
              <w:pStyle w:val="ListParagraph"/>
              <w:ind w:left="0"/>
              <w:jc w:val="center"/>
              <w:rPr>
                <w:rFonts w:cs="Times New Roman"/>
              </w:rPr>
            </w:pPr>
            <w:r w:rsidRPr="001F2D0C">
              <w:rPr>
                <w:rFonts w:cs="Times New Roman"/>
              </w:rPr>
              <w:lastRenderedPageBreak/>
              <w:t xml:space="preserve">Ngày kết </w:t>
            </w:r>
            <w:r w:rsidRPr="001F2D0C">
              <w:rPr>
                <w:rFonts w:cs="Times New Roman"/>
              </w:rPr>
              <w:lastRenderedPageBreak/>
              <w:t>thúc</w:t>
            </w:r>
          </w:p>
        </w:tc>
      </w:tr>
      <w:tr w:rsidR="002966DD" w:rsidRPr="001F2D0C" w14:paraId="34473C46" w14:textId="77777777" w:rsidTr="002966DD">
        <w:tc>
          <w:tcPr>
            <w:tcW w:w="3942" w:type="dxa"/>
          </w:tcPr>
          <w:p w14:paraId="765A56F7" w14:textId="77777777" w:rsidR="002966DD" w:rsidRPr="001F2D0C" w:rsidRDefault="002966DD" w:rsidP="00610535">
            <w:pPr>
              <w:jc w:val="center"/>
              <w:rPr>
                <w:rFonts w:cs="Times New Roman"/>
              </w:rPr>
            </w:pPr>
            <w:r w:rsidRPr="001F2D0C">
              <w:rPr>
                <w:rFonts w:cs="Times New Roman"/>
              </w:rPr>
              <w:lastRenderedPageBreak/>
              <w:t>Chức năng quản lý nhân viên</w:t>
            </w:r>
          </w:p>
        </w:tc>
        <w:tc>
          <w:tcPr>
            <w:tcW w:w="1274" w:type="dxa"/>
          </w:tcPr>
          <w:p w14:paraId="02C737AC" w14:textId="77777777" w:rsidR="002966DD" w:rsidRPr="001F2D0C" w:rsidRDefault="002966DD" w:rsidP="00610535">
            <w:pPr>
              <w:pStyle w:val="ListParagraph"/>
              <w:ind w:left="0"/>
              <w:jc w:val="center"/>
              <w:rPr>
                <w:rFonts w:cs="Times New Roman"/>
              </w:rPr>
            </w:pPr>
            <w:r w:rsidRPr="001F2D0C">
              <w:rPr>
                <w:rFonts w:cs="Times New Roman"/>
              </w:rPr>
              <w:t>3</w:t>
            </w:r>
          </w:p>
        </w:tc>
        <w:tc>
          <w:tcPr>
            <w:tcW w:w="1481" w:type="dxa"/>
          </w:tcPr>
          <w:p w14:paraId="2FAF715D" w14:textId="77777777" w:rsidR="002966DD" w:rsidRPr="001F2D0C" w:rsidRDefault="002966DD" w:rsidP="00610535">
            <w:pPr>
              <w:pStyle w:val="ListParagraph"/>
              <w:ind w:left="0"/>
              <w:jc w:val="center"/>
              <w:rPr>
                <w:rFonts w:cs="Times New Roman"/>
              </w:rPr>
            </w:pPr>
            <w:r w:rsidRPr="001F2D0C">
              <w:rPr>
                <w:rFonts w:cs="Times New Roman"/>
              </w:rPr>
              <w:t>23/8/2021</w:t>
            </w:r>
          </w:p>
        </w:tc>
        <w:tc>
          <w:tcPr>
            <w:tcW w:w="1481" w:type="dxa"/>
          </w:tcPr>
          <w:p w14:paraId="789CD93F" w14:textId="77777777" w:rsidR="002966DD" w:rsidRPr="001F2D0C" w:rsidRDefault="002966DD" w:rsidP="00610535">
            <w:pPr>
              <w:pStyle w:val="ListParagraph"/>
              <w:ind w:left="0"/>
              <w:jc w:val="center"/>
              <w:rPr>
                <w:rFonts w:cs="Times New Roman"/>
              </w:rPr>
            </w:pPr>
            <w:r w:rsidRPr="001F2D0C">
              <w:rPr>
                <w:rFonts w:cs="Times New Roman"/>
              </w:rPr>
              <w:t>25/8/2021</w:t>
            </w:r>
          </w:p>
        </w:tc>
      </w:tr>
      <w:tr w:rsidR="002966DD" w:rsidRPr="001F2D0C" w14:paraId="091E7F8F" w14:textId="77777777" w:rsidTr="002966DD">
        <w:tc>
          <w:tcPr>
            <w:tcW w:w="3942" w:type="dxa"/>
          </w:tcPr>
          <w:p w14:paraId="2BE022F8" w14:textId="77777777" w:rsidR="002966DD" w:rsidRPr="001F2D0C" w:rsidRDefault="002966DD" w:rsidP="00610535">
            <w:pPr>
              <w:jc w:val="center"/>
              <w:rPr>
                <w:rFonts w:cs="Times New Roman"/>
              </w:rPr>
            </w:pPr>
            <w:r w:rsidRPr="001F2D0C">
              <w:rPr>
                <w:rFonts w:cs="Times New Roman"/>
              </w:rPr>
              <w:t>Chức năng thanh toán</w:t>
            </w:r>
          </w:p>
        </w:tc>
        <w:tc>
          <w:tcPr>
            <w:tcW w:w="1274" w:type="dxa"/>
          </w:tcPr>
          <w:p w14:paraId="50AA6041" w14:textId="77777777" w:rsidR="002966DD" w:rsidRPr="001F2D0C" w:rsidRDefault="002966DD" w:rsidP="00610535">
            <w:pPr>
              <w:pStyle w:val="ListParagraph"/>
              <w:ind w:left="0"/>
              <w:jc w:val="center"/>
              <w:rPr>
                <w:rFonts w:cs="Times New Roman"/>
              </w:rPr>
            </w:pPr>
            <w:r w:rsidRPr="001F2D0C">
              <w:rPr>
                <w:rFonts w:cs="Times New Roman"/>
              </w:rPr>
              <w:t>3</w:t>
            </w:r>
          </w:p>
        </w:tc>
        <w:tc>
          <w:tcPr>
            <w:tcW w:w="1481" w:type="dxa"/>
          </w:tcPr>
          <w:p w14:paraId="333B877D" w14:textId="77777777" w:rsidR="002966DD" w:rsidRPr="001F2D0C" w:rsidRDefault="002966DD" w:rsidP="00610535">
            <w:pPr>
              <w:pStyle w:val="ListParagraph"/>
              <w:ind w:left="0"/>
              <w:jc w:val="center"/>
              <w:rPr>
                <w:rFonts w:cs="Times New Roman"/>
              </w:rPr>
            </w:pPr>
            <w:r w:rsidRPr="001F2D0C">
              <w:rPr>
                <w:rFonts w:cs="Times New Roman"/>
              </w:rPr>
              <w:t>26/8/2021</w:t>
            </w:r>
          </w:p>
        </w:tc>
        <w:tc>
          <w:tcPr>
            <w:tcW w:w="1481" w:type="dxa"/>
          </w:tcPr>
          <w:p w14:paraId="0DC99324" w14:textId="77777777" w:rsidR="002966DD" w:rsidRPr="001F2D0C" w:rsidRDefault="002966DD" w:rsidP="00610535">
            <w:pPr>
              <w:pStyle w:val="ListParagraph"/>
              <w:ind w:left="0"/>
              <w:jc w:val="center"/>
              <w:rPr>
                <w:rFonts w:cs="Times New Roman"/>
              </w:rPr>
            </w:pPr>
            <w:r w:rsidRPr="001F2D0C">
              <w:rPr>
                <w:rFonts w:cs="Times New Roman"/>
              </w:rPr>
              <w:t>28/8/2021</w:t>
            </w:r>
          </w:p>
        </w:tc>
      </w:tr>
      <w:tr w:rsidR="002966DD" w:rsidRPr="001F2D0C" w14:paraId="63119D3A" w14:textId="77777777" w:rsidTr="002966DD">
        <w:tc>
          <w:tcPr>
            <w:tcW w:w="3942" w:type="dxa"/>
          </w:tcPr>
          <w:p w14:paraId="72103C41" w14:textId="77777777" w:rsidR="002966DD" w:rsidRPr="001F2D0C" w:rsidRDefault="002966DD" w:rsidP="00610535">
            <w:pPr>
              <w:jc w:val="center"/>
              <w:rPr>
                <w:rFonts w:cs="Times New Roman"/>
              </w:rPr>
            </w:pPr>
            <w:r w:rsidRPr="001F2D0C">
              <w:rPr>
                <w:rFonts w:cs="Times New Roman"/>
              </w:rPr>
              <w:t>Chức năng quản lý thông tin</w:t>
            </w:r>
          </w:p>
        </w:tc>
        <w:tc>
          <w:tcPr>
            <w:tcW w:w="1274" w:type="dxa"/>
          </w:tcPr>
          <w:p w14:paraId="73E4895D" w14:textId="77777777" w:rsidR="002966DD" w:rsidRPr="001F2D0C" w:rsidRDefault="002966DD" w:rsidP="00610535">
            <w:pPr>
              <w:pStyle w:val="ListParagraph"/>
              <w:ind w:left="0"/>
              <w:jc w:val="center"/>
              <w:rPr>
                <w:rFonts w:cs="Times New Roman"/>
              </w:rPr>
            </w:pPr>
            <w:r w:rsidRPr="001F2D0C">
              <w:rPr>
                <w:rFonts w:cs="Times New Roman"/>
              </w:rPr>
              <w:t>3</w:t>
            </w:r>
          </w:p>
        </w:tc>
        <w:tc>
          <w:tcPr>
            <w:tcW w:w="1481" w:type="dxa"/>
          </w:tcPr>
          <w:p w14:paraId="2176A973" w14:textId="77777777" w:rsidR="002966DD" w:rsidRPr="001F2D0C" w:rsidRDefault="002966DD" w:rsidP="00610535">
            <w:pPr>
              <w:pStyle w:val="ListParagraph"/>
              <w:ind w:left="0"/>
              <w:jc w:val="center"/>
              <w:rPr>
                <w:rFonts w:cs="Times New Roman"/>
              </w:rPr>
            </w:pPr>
            <w:r w:rsidRPr="001F2D0C">
              <w:rPr>
                <w:rFonts w:cs="Times New Roman"/>
              </w:rPr>
              <w:t>29/8/2021</w:t>
            </w:r>
          </w:p>
        </w:tc>
        <w:tc>
          <w:tcPr>
            <w:tcW w:w="1481" w:type="dxa"/>
          </w:tcPr>
          <w:p w14:paraId="604F7392" w14:textId="77777777" w:rsidR="002966DD" w:rsidRPr="001F2D0C" w:rsidRDefault="002966DD" w:rsidP="00610535">
            <w:pPr>
              <w:pStyle w:val="ListParagraph"/>
              <w:ind w:left="0"/>
              <w:jc w:val="center"/>
              <w:rPr>
                <w:rFonts w:cs="Times New Roman"/>
              </w:rPr>
            </w:pPr>
            <w:r>
              <w:rPr>
                <w:rFonts w:cs="Times New Roman"/>
              </w:rPr>
              <w:t>31/8</w:t>
            </w:r>
            <w:r w:rsidRPr="001F2D0C">
              <w:rPr>
                <w:rFonts w:cs="Times New Roman"/>
              </w:rPr>
              <w:t>/2021</w:t>
            </w:r>
          </w:p>
        </w:tc>
      </w:tr>
      <w:tr w:rsidR="002966DD" w:rsidRPr="001F2D0C" w14:paraId="11ADD329" w14:textId="77777777" w:rsidTr="002966DD">
        <w:tc>
          <w:tcPr>
            <w:tcW w:w="3942" w:type="dxa"/>
          </w:tcPr>
          <w:p w14:paraId="35C99735" w14:textId="77777777" w:rsidR="002966DD" w:rsidRPr="001F2D0C" w:rsidRDefault="002966DD" w:rsidP="00610535">
            <w:pPr>
              <w:jc w:val="center"/>
              <w:rPr>
                <w:rFonts w:cs="Times New Roman"/>
              </w:rPr>
            </w:pPr>
            <w:r w:rsidRPr="001F2D0C">
              <w:rPr>
                <w:rFonts w:cs="Times New Roman"/>
              </w:rPr>
              <w:t>Chức năng quản lý cấp quyền</w:t>
            </w:r>
          </w:p>
        </w:tc>
        <w:tc>
          <w:tcPr>
            <w:tcW w:w="1274" w:type="dxa"/>
          </w:tcPr>
          <w:p w14:paraId="11BA9DA1" w14:textId="77777777" w:rsidR="002966DD" w:rsidRPr="001F2D0C" w:rsidRDefault="002966DD" w:rsidP="00610535">
            <w:pPr>
              <w:pStyle w:val="ListParagraph"/>
              <w:ind w:left="0"/>
              <w:jc w:val="center"/>
              <w:rPr>
                <w:rFonts w:cs="Times New Roman"/>
              </w:rPr>
            </w:pPr>
            <w:r w:rsidRPr="001F2D0C">
              <w:rPr>
                <w:rFonts w:cs="Times New Roman"/>
              </w:rPr>
              <w:t>2</w:t>
            </w:r>
          </w:p>
        </w:tc>
        <w:tc>
          <w:tcPr>
            <w:tcW w:w="1481" w:type="dxa"/>
          </w:tcPr>
          <w:p w14:paraId="3F3DE701" w14:textId="77777777" w:rsidR="002966DD" w:rsidRPr="001F2D0C" w:rsidRDefault="002966DD" w:rsidP="00610535">
            <w:pPr>
              <w:pStyle w:val="ListParagraph"/>
              <w:ind w:left="0"/>
              <w:jc w:val="center"/>
              <w:rPr>
                <w:rFonts w:cs="Times New Roman"/>
              </w:rPr>
            </w:pPr>
            <w:r>
              <w:rPr>
                <w:rFonts w:cs="Times New Roman"/>
              </w:rPr>
              <w:t>1</w:t>
            </w:r>
            <w:r w:rsidRPr="001F2D0C">
              <w:rPr>
                <w:rFonts w:cs="Times New Roman"/>
              </w:rPr>
              <w:t>/9/2021</w:t>
            </w:r>
          </w:p>
        </w:tc>
        <w:tc>
          <w:tcPr>
            <w:tcW w:w="1481" w:type="dxa"/>
          </w:tcPr>
          <w:p w14:paraId="44D3F013" w14:textId="77777777" w:rsidR="002966DD" w:rsidRPr="001F2D0C" w:rsidRDefault="002966DD" w:rsidP="00610535">
            <w:pPr>
              <w:pStyle w:val="ListParagraph"/>
              <w:ind w:left="0"/>
              <w:jc w:val="center"/>
              <w:rPr>
                <w:rFonts w:cs="Times New Roman"/>
              </w:rPr>
            </w:pPr>
            <w:r>
              <w:rPr>
                <w:rFonts w:cs="Times New Roman"/>
              </w:rPr>
              <w:t>2</w:t>
            </w:r>
            <w:r w:rsidRPr="001F2D0C">
              <w:rPr>
                <w:rFonts w:cs="Times New Roman"/>
              </w:rPr>
              <w:t>/9/2021</w:t>
            </w:r>
          </w:p>
        </w:tc>
      </w:tr>
      <w:tr w:rsidR="002966DD" w:rsidRPr="001F2D0C" w14:paraId="75E80A5C" w14:textId="77777777" w:rsidTr="002966DD">
        <w:tc>
          <w:tcPr>
            <w:tcW w:w="3942" w:type="dxa"/>
          </w:tcPr>
          <w:p w14:paraId="548A7F98" w14:textId="77777777" w:rsidR="002966DD" w:rsidRPr="001F2D0C" w:rsidRDefault="002966DD" w:rsidP="00610535">
            <w:pPr>
              <w:jc w:val="center"/>
              <w:rPr>
                <w:rFonts w:cs="Times New Roman"/>
              </w:rPr>
            </w:pPr>
            <w:r w:rsidRPr="001F2D0C">
              <w:rPr>
                <w:rFonts w:cs="Times New Roman"/>
              </w:rPr>
              <w:t>Chức năng quản lý tuyển dụng</w:t>
            </w:r>
          </w:p>
        </w:tc>
        <w:tc>
          <w:tcPr>
            <w:tcW w:w="1274" w:type="dxa"/>
          </w:tcPr>
          <w:p w14:paraId="604DD0CB" w14:textId="77777777" w:rsidR="002966DD" w:rsidRPr="001F2D0C" w:rsidRDefault="002966DD" w:rsidP="00610535">
            <w:pPr>
              <w:pStyle w:val="ListParagraph"/>
              <w:ind w:left="0"/>
              <w:jc w:val="center"/>
              <w:rPr>
                <w:rFonts w:cs="Times New Roman"/>
              </w:rPr>
            </w:pPr>
            <w:r>
              <w:rPr>
                <w:rFonts w:cs="Times New Roman"/>
              </w:rPr>
              <w:t>3</w:t>
            </w:r>
          </w:p>
        </w:tc>
        <w:tc>
          <w:tcPr>
            <w:tcW w:w="1481" w:type="dxa"/>
          </w:tcPr>
          <w:p w14:paraId="244FEF23" w14:textId="77777777" w:rsidR="002966DD" w:rsidRPr="001F2D0C" w:rsidRDefault="002966DD" w:rsidP="00610535">
            <w:pPr>
              <w:pStyle w:val="ListParagraph"/>
              <w:ind w:left="0"/>
              <w:jc w:val="center"/>
              <w:rPr>
                <w:rFonts w:cs="Times New Roman"/>
              </w:rPr>
            </w:pPr>
            <w:r>
              <w:rPr>
                <w:rFonts w:cs="Times New Roman"/>
              </w:rPr>
              <w:t>3</w:t>
            </w:r>
            <w:r w:rsidRPr="001F2D0C">
              <w:rPr>
                <w:rFonts w:cs="Times New Roman"/>
              </w:rPr>
              <w:t>/9/2021</w:t>
            </w:r>
          </w:p>
        </w:tc>
        <w:tc>
          <w:tcPr>
            <w:tcW w:w="1481" w:type="dxa"/>
          </w:tcPr>
          <w:p w14:paraId="2995E111" w14:textId="77777777" w:rsidR="002966DD" w:rsidRPr="001F2D0C" w:rsidRDefault="002966DD" w:rsidP="00610535">
            <w:pPr>
              <w:pStyle w:val="ListParagraph"/>
              <w:ind w:left="0"/>
              <w:jc w:val="center"/>
              <w:rPr>
                <w:rFonts w:cs="Times New Roman"/>
              </w:rPr>
            </w:pPr>
            <w:r w:rsidRPr="001F2D0C">
              <w:rPr>
                <w:rFonts w:cs="Times New Roman"/>
              </w:rPr>
              <w:t>5/9/2021</w:t>
            </w:r>
          </w:p>
        </w:tc>
      </w:tr>
    </w:tbl>
    <w:p w14:paraId="61E26CAC" w14:textId="77777777" w:rsidR="002966DD" w:rsidRDefault="002966DD" w:rsidP="002966DD">
      <w:pPr>
        <w:pStyle w:val="ListParagraph"/>
        <w:ind w:left="786"/>
      </w:pPr>
    </w:p>
    <w:p w14:paraId="466FE910" w14:textId="77777777" w:rsidR="002966DD" w:rsidRPr="001F2D0C" w:rsidRDefault="002966DD" w:rsidP="002966DD">
      <w:pPr>
        <w:pStyle w:val="ListParagraph"/>
        <w:numPr>
          <w:ilvl w:val="0"/>
          <w:numId w:val="42"/>
        </w:numPr>
      </w:pPr>
      <w:r w:rsidRPr="001F2D0C">
        <w:t>Giai đoạ</w:t>
      </w:r>
      <w:r>
        <w:t>n 3</w:t>
      </w:r>
      <w:r w:rsidRPr="001F2D0C">
        <w:t xml:space="preserve">: </w:t>
      </w:r>
      <w:r>
        <w:t>Thiết kế cơ sở dữ liệu</w:t>
      </w:r>
    </w:p>
    <w:p w14:paraId="4E4CD7D7" w14:textId="77777777" w:rsidR="002966DD" w:rsidRDefault="002966DD" w:rsidP="002966DD">
      <w:pPr>
        <w:pStyle w:val="ListParagraph"/>
        <w:numPr>
          <w:ilvl w:val="0"/>
          <w:numId w:val="43"/>
        </w:numPr>
      </w:pPr>
      <w:r w:rsidRPr="001F2D0C">
        <w:t>Người thực hiệ</w:t>
      </w:r>
      <w:r>
        <w:t xml:space="preserve">n: </w:t>
      </w:r>
    </w:p>
    <w:p w14:paraId="75012274" w14:textId="77777777" w:rsidR="002966DD" w:rsidRDefault="002966DD" w:rsidP="002966DD">
      <w:pPr>
        <w:pStyle w:val="ListParagraph"/>
      </w:pPr>
      <w:r>
        <w:t>1. Nguyễn Hoàng Sang</w:t>
      </w:r>
    </w:p>
    <w:p w14:paraId="4793A3B1" w14:textId="77777777" w:rsidR="002966DD" w:rsidRDefault="002966DD" w:rsidP="002966DD">
      <w:pPr>
        <w:pStyle w:val="ListParagraph"/>
      </w:pPr>
      <w:r>
        <w:t>2. Trần Thiên Long</w:t>
      </w:r>
    </w:p>
    <w:p w14:paraId="05FB9858" w14:textId="77777777" w:rsidR="002966DD" w:rsidRDefault="002966DD" w:rsidP="002966DD">
      <w:pPr>
        <w:pStyle w:val="ListParagraph"/>
      </w:pPr>
      <w:r>
        <w:t>3. Phan Thanh Dân</w:t>
      </w:r>
    </w:p>
    <w:p w14:paraId="20100FAF" w14:textId="77777777" w:rsidR="002966DD" w:rsidRDefault="002966DD" w:rsidP="002966DD">
      <w:pPr>
        <w:pStyle w:val="ListParagraph"/>
        <w:numPr>
          <w:ilvl w:val="0"/>
          <w:numId w:val="44"/>
        </w:numPr>
      </w:pPr>
      <w:r>
        <w:t>Bảng chi tiết:</w:t>
      </w:r>
    </w:p>
    <w:tbl>
      <w:tblPr>
        <w:tblStyle w:val="TableGrid"/>
        <w:tblW w:w="8788" w:type="dxa"/>
        <w:tblInd w:w="534" w:type="dxa"/>
        <w:tblLook w:val="04A0" w:firstRow="1" w:lastRow="0" w:firstColumn="1" w:lastColumn="0" w:noHBand="0" w:noVBand="1"/>
      </w:tblPr>
      <w:tblGrid>
        <w:gridCol w:w="3118"/>
        <w:gridCol w:w="1985"/>
        <w:gridCol w:w="1842"/>
        <w:gridCol w:w="1843"/>
      </w:tblGrid>
      <w:tr w:rsidR="002966DD" w:rsidRPr="001F2D0C" w14:paraId="1334ED2E" w14:textId="77777777" w:rsidTr="002966DD">
        <w:trPr>
          <w:trHeight w:val="253"/>
        </w:trPr>
        <w:tc>
          <w:tcPr>
            <w:tcW w:w="3118" w:type="dxa"/>
          </w:tcPr>
          <w:p w14:paraId="23366A64" w14:textId="77777777" w:rsidR="002966DD" w:rsidRPr="001F2D0C" w:rsidRDefault="002966DD" w:rsidP="00610535">
            <w:pPr>
              <w:pStyle w:val="ListParagraph"/>
              <w:ind w:left="0"/>
              <w:jc w:val="center"/>
              <w:rPr>
                <w:rFonts w:cs="Times New Roman"/>
              </w:rPr>
            </w:pPr>
            <w:r w:rsidRPr="001F2D0C">
              <w:rPr>
                <w:rFonts w:cs="Times New Roman"/>
              </w:rPr>
              <w:t>Công việc</w:t>
            </w:r>
          </w:p>
        </w:tc>
        <w:tc>
          <w:tcPr>
            <w:tcW w:w="1985" w:type="dxa"/>
          </w:tcPr>
          <w:p w14:paraId="799C528B" w14:textId="77777777" w:rsidR="002966DD" w:rsidRPr="001F2D0C" w:rsidRDefault="002966DD" w:rsidP="00610535">
            <w:pPr>
              <w:pStyle w:val="ListParagraph"/>
              <w:ind w:left="0"/>
              <w:jc w:val="center"/>
              <w:rPr>
                <w:rFonts w:cs="Times New Roman"/>
              </w:rPr>
            </w:pPr>
            <w:r w:rsidRPr="001F2D0C">
              <w:rPr>
                <w:rFonts w:cs="Times New Roman"/>
              </w:rPr>
              <w:t>Số ngày làm</w:t>
            </w:r>
          </w:p>
        </w:tc>
        <w:tc>
          <w:tcPr>
            <w:tcW w:w="1842" w:type="dxa"/>
          </w:tcPr>
          <w:p w14:paraId="7D17A4FD" w14:textId="77777777" w:rsidR="002966DD" w:rsidRPr="001F2D0C" w:rsidRDefault="002966DD" w:rsidP="00610535">
            <w:pPr>
              <w:pStyle w:val="ListParagraph"/>
              <w:ind w:left="0"/>
              <w:jc w:val="center"/>
              <w:rPr>
                <w:rFonts w:cs="Times New Roman"/>
              </w:rPr>
            </w:pPr>
            <w:r w:rsidRPr="001F2D0C">
              <w:rPr>
                <w:rFonts w:cs="Times New Roman"/>
              </w:rPr>
              <w:t>Ngày bắt đầu</w:t>
            </w:r>
          </w:p>
        </w:tc>
        <w:tc>
          <w:tcPr>
            <w:tcW w:w="1843" w:type="dxa"/>
          </w:tcPr>
          <w:p w14:paraId="0F217FEA" w14:textId="77777777" w:rsidR="002966DD" w:rsidRPr="001F2D0C" w:rsidRDefault="002966DD" w:rsidP="00610535">
            <w:pPr>
              <w:pStyle w:val="ListParagraph"/>
              <w:ind w:left="0"/>
              <w:jc w:val="center"/>
              <w:rPr>
                <w:rFonts w:cs="Times New Roman"/>
              </w:rPr>
            </w:pPr>
            <w:r w:rsidRPr="001F2D0C">
              <w:rPr>
                <w:rFonts w:cs="Times New Roman"/>
              </w:rPr>
              <w:t>Ngày kết thúc</w:t>
            </w:r>
          </w:p>
        </w:tc>
      </w:tr>
      <w:tr w:rsidR="002966DD" w:rsidRPr="001F2D0C" w14:paraId="3E3F9995" w14:textId="77777777" w:rsidTr="002966DD">
        <w:trPr>
          <w:trHeight w:val="523"/>
        </w:trPr>
        <w:tc>
          <w:tcPr>
            <w:tcW w:w="3118" w:type="dxa"/>
          </w:tcPr>
          <w:p w14:paraId="707BC7E3" w14:textId="77777777" w:rsidR="002966DD" w:rsidRPr="001F2D0C" w:rsidRDefault="002966DD" w:rsidP="00610535">
            <w:pPr>
              <w:jc w:val="center"/>
              <w:rPr>
                <w:rFonts w:cs="Times New Roman"/>
              </w:rPr>
            </w:pPr>
            <w:r w:rsidRPr="001F2D0C">
              <w:rPr>
                <w:rFonts w:cs="Times New Roman"/>
              </w:rPr>
              <w:t xml:space="preserve">Thiết kế sơ đồ thực thể </w:t>
            </w:r>
          </w:p>
        </w:tc>
        <w:tc>
          <w:tcPr>
            <w:tcW w:w="1985" w:type="dxa"/>
          </w:tcPr>
          <w:p w14:paraId="57B048EC" w14:textId="77777777" w:rsidR="002966DD" w:rsidRPr="001F2D0C" w:rsidRDefault="002966DD" w:rsidP="00610535">
            <w:pPr>
              <w:pStyle w:val="ListParagraph"/>
              <w:ind w:left="0"/>
              <w:jc w:val="center"/>
              <w:rPr>
                <w:rFonts w:cs="Times New Roman"/>
              </w:rPr>
            </w:pPr>
            <w:r w:rsidRPr="001F2D0C">
              <w:rPr>
                <w:rFonts w:cs="Times New Roman"/>
              </w:rPr>
              <w:t>2</w:t>
            </w:r>
          </w:p>
        </w:tc>
        <w:tc>
          <w:tcPr>
            <w:tcW w:w="1842" w:type="dxa"/>
          </w:tcPr>
          <w:p w14:paraId="20EA7082" w14:textId="77777777" w:rsidR="002966DD" w:rsidRPr="001F2D0C" w:rsidRDefault="002966DD" w:rsidP="00610535">
            <w:pPr>
              <w:pStyle w:val="ListParagraph"/>
              <w:ind w:left="0"/>
              <w:jc w:val="center"/>
              <w:rPr>
                <w:rFonts w:cs="Times New Roman"/>
              </w:rPr>
            </w:pPr>
            <w:r w:rsidRPr="001F2D0C">
              <w:rPr>
                <w:rFonts w:cs="Times New Roman"/>
              </w:rPr>
              <w:t>6/9/2021</w:t>
            </w:r>
          </w:p>
        </w:tc>
        <w:tc>
          <w:tcPr>
            <w:tcW w:w="1843" w:type="dxa"/>
          </w:tcPr>
          <w:p w14:paraId="5CEAFED8" w14:textId="77777777" w:rsidR="002966DD" w:rsidRPr="001F2D0C" w:rsidRDefault="002966DD" w:rsidP="00610535">
            <w:pPr>
              <w:pStyle w:val="ListParagraph"/>
              <w:ind w:left="0"/>
              <w:jc w:val="center"/>
              <w:rPr>
                <w:rFonts w:cs="Times New Roman"/>
              </w:rPr>
            </w:pPr>
            <w:r w:rsidRPr="001F2D0C">
              <w:rPr>
                <w:rFonts w:cs="Times New Roman"/>
              </w:rPr>
              <w:t>7/9/2021</w:t>
            </w:r>
          </w:p>
        </w:tc>
      </w:tr>
      <w:tr w:rsidR="002966DD" w:rsidRPr="001F2D0C" w14:paraId="78FF0A15" w14:textId="77777777" w:rsidTr="002966DD">
        <w:trPr>
          <w:trHeight w:val="523"/>
        </w:trPr>
        <w:tc>
          <w:tcPr>
            <w:tcW w:w="3118" w:type="dxa"/>
          </w:tcPr>
          <w:p w14:paraId="28F3BF4C" w14:textId="77777777" w:rsidR="002966DD" w:rsidRPr="001F2D0C" w:rsidRDefault="002966DD" w:rsidP="00610535">
            <w:pPr>
              <w:jc w:val="center"/>
              <w:rPr>
                <w:rFonts w:cs="Times New Roman"/>
              </w:rPr>
            </w:pPr>
            <w:r w:rsidRPr="001F2D0C">
              <w:rPr>
                <w:rFonts w:cs="Times New Roman"/>
              </w:rPr>
              <w:t>Thiết kế sơ đồ mối kết hợp</w:t>
            </w:r>
          </w:p>
        </w:tc>
        <w:tc>
          <w:tcPr>
            <w:tcW w:w="1985" w:type="dxa"/>
          </w:tcPr>
          <w:p w14:paraId="29FE9C1B" w14:textId="77777777" w:rsidR="002966DD" w:rsidRPr="001F2D0C" w:rsidRDefault="002966DD" w:rsidP="00610535">
            <w:pPr>
              <w:pStyle w:val="ListParagraph"/>
              <w:ind w:left="0"/>
              <w:jc w:val="center"/>
              <w:rPr>
                <w:rFonts w:cs="Times New Roman"/>
              </w:rPr>
            </w:pPr>
            <w:r w:rsidRPr="001F2D0C">
              <w:rPr>
                <w:rFonts w:cs="Times New Roman"/>
              </w:rPr>
              <w:t>2</w:t>
            </w:r>
          </w:p>
        </w:tc>
        <w:tc>
          <w:tcPr>
            <w:tcW w:w="1842" w:type="dxa"/>
          </w:tcPr>
          <w:p w14:paraId="27B774F4" w14:textId="77777777" w:rsidR="002966DD" w:rsidRPr="001F2D0C" w:rsidRDefault="002966DD" w:rsidP="00610535">
            <w:pPr>
              <w:pStyle w:val="ListParagraph"/>
              <w:ind w:left="0"/>
              <w:jc w:val="center"/>
              <w:rPr>
                <w:rFonts w:cs="Times New Roman"/>
              </w:rPr>
            </w:pPr>
            <w:r w:rsidRPr="001F2D0C">
              <w:rPr>
                <w:rFonts w:cs="Times New Roman"/>
              </w:rPr>
              <w:t>8/9/2021</w:t>
            </w:r>
          </w:p>
        </w:tc>
        <w:tc>
          <w:tcPr>
            <w:tcW w:w="1843" w:type="dxa"/>
          </w:tcPr>
          <w:p w14:paraId="440E7082" w14:textId="77777777" w:rsidR="002966DD" w:rsidRPr="001F2D0C" w:rsidRDefault="002966DD" w:rsidP="00610535">
            <w:pPr>
              <w:pStyle w:val="ListParagraph"/>
              <w:ind w:left="0"/>
              <w:jc w:val="center"/>
              <w:rPr>
                <w:rFonts w:cs="Times New Roman"/>
              </w:rPr>
            </w:pPr>
            <w:r w:rsidRPr="001F2D0C">
              <w:rPr>
                <w:rFonts w:cs="Times New Roman"/>
              </w:rPr>
              <w:t>9/9/2021</w:t>
            </w:r>
          </w:p>
        </w:tc>
      </w:tr>
      <w:tr w:rsidR="002966DD" w:rsidRPr="001F2D0C" w14:paraId="50105E91" w14:textId="77777777" w:rsidTr="002966DD">
        <w:trPr>
          <w:trHeight w:val="270"/>
        </w:trPr>
        <w:tc>
          <w:tcPr>
            <w:tcW w:w="3118" w:type="dxa"/>
          </w:tcPr>
          <w:p w14:paraId="6B32C62E" w14:textId="77777777" w:rsidR="002966DD" w:rsidRPr="001F2D0C" w:rsidRDefault="002966DD" w:rsidP="00610535">
            <w:pPr>
              <w:jc w:val="center"/>
              <w:rPr>
                <w:rFonts w:cs="Times New Roman"/>
              </w:rPr>
            </w:pPr>
            <w:r w:rsidRPr="001F2D0C">
              <w:rPr>
                <w:rFonts w:cs="Times New Roman"/>
              </w:rPr>
              <w:t>Thiết kế biểu đồ</w:t>
            </w:r>
          </w:p>
        </w:tc>
        <w:tc>
          <w:tcPr>
            <w:tcW w:w="1985" w:type="dxa"/>
          </w:tcPr>
          <w:p w14:paraId="15E9CAF9" w14:textId="77777777" w:rsidR="002966DD" w:rsidRPr="001F2D0C" w:rsidRDefault="002966DD" w:rsidP="00610535">
            <w:pPr>
              <w:pStyle w:val="ListParagraph"/>
              <w:ind w:left="0"/>
              <w:jc w:val="center"/>
              <w:rPr>
                <w:rFonts w:cs="Times New Roman"/>
              </w:rPr>
            </w:pPr>
            <w:r w:rsidRPr="001F2D0C">
              <w:rPr>
                <w:rFonts w:cs="Times New Roman"/>
              </w:rPr>
              <w:t>3</w:t>
            </w:r>
          </w:p>
        </w:tc>
        <w:tc>
          <w:tcPr>
            <w:tcW w:w="1842" w:type="dxa"/>
          </w:tcPr>
          <w:p w14:paraId="451C7A77" w14:textId="77777777" w:rsidR="002966DD" w:rsidRPr="001F2D0C" w:rsidRDefault="002966DD" w:rsidP="00610535">
            <w:pPr>
              <w:pStyle w:val="ListParagraph"/>
              <w:ind w:left="0"/>
              <w:jc w:val="center"/>
              <w:rPr>
                <w:rFonts w:cs="Times New Roman"/>
              </w:rPr>
            </w:pPr>
            <w:r w:rsidRPr="001F2D0C">
              <w:rPr>
                <w:rFonts w:cs="Times New Roman"/>
              </w:rPr>
              <w:t>10/9/2021</w:t>
            </w:r>
          </w:p>
        </w:tc>
        <w:tc>
          <w:tcPr>
            <w:tcW w:w="1843" w:type="dxa"/>
          </w:tcPr>
          <w:p w14:paraId="7092F00F" w14:textId="77777777" w:rsidR="002966DD" w:rsidRPr="001F2D0C" w:rsidRDefault="002966DD" w:rsidP="00610535">
            <w:pPr>
              <w:pStyle w:val="ListParagraph"/>
              <w:ind w:left="0"/>
              <w:jc w:val="center"/>
              <w:rPr>
                <w:rFonts w:cs="Times New Roman"/>
              </w:rPr>
            </w:pPr>
            <w:r w:rsidRPr="001F2D0C">
              <w:rPr>
                <w:rFonts w:cs="Times New Roman"/>
              </w:rPr>
              <w:t>12/9/2021</w:t>
            </w:r>
          </w:p>
        </w:tc>
      </w:tr>
    </w:tbl>
    <w:p w14:paraId="1F08C8E7" w14:textId="77777777" w:rsidR="00C31F17" w:rsidRDefault="00C31F17" w:rsidP="00C31F17">
      <w:pPr>
        <w:pStyle w:val="Style3"/>
        <w:numPr>
          <w:ilvl w:val="0"/>
          <w:numId w:val="0"/>
        </w:numPr>
        <w:ind w:left="1031"/>
        <w:rPr>
          <w:b w:val="0"/>
        </w:rPr>
      </w:pPr>
    </w:p>
    <w:p w14:paraId="2F1012CC" w14:textId="77777777" w:rsidR="002966DD" w:rsidRPr="001F2D0C" w:rsidRDefault="002966DD" w:rsidP="002966DD">
      <w:pPr>
        <w:pStyle w:val="ListParagraph"/>
        <w:numPr>
          <w:ilvl w:val="0"/>
          <w:numId w:val="42"/>
        </w:numPr>
      </w:pPr>
      <w:r w:rsidRPr="001F2D0C">
        <w:t>Giai đoạ</w:t>
      </w:r>
      <w:r>
        <w:t>n 4</w:t>
      </w:r>
      <w:r w:rsidRPr="001F2D0C">
        <w:t xml:space="preserve">: </w:t>
      </w:r>
      <w:r>
        <w:t>Xây dựng phần mềm</w:t>
      </w:r>
    </w:p>
    <w:p w14:paraId="16ADDD86" w14:textId="77777777" w:rsidR="002966DD" w:rsidRDefault="002966DD" w:rsidP="002966DD">
      <w:pPr>
        <w:pStyle w:val="ListParagraph"/>
        <w:numPr>
          <w:ilvl w:val="0"/>
          <w:numId w:val="43"/>
        </w:numPr>
      </w:pPr>
      <w:r w:rsidRPr="001F2D0C">
        <w:t>Người thực hiệ</w:t>
      </w:r>
      <w:r>
        <w:t xml:space="preserve">n: </w:t>
      </w:r>
    </w:p>
    <w:p w14:paraId="2718271C" w14:textId="77777777" w:rsidR="002966DD" w:rsidRDefault="002966DD" w:rsidP="002966DD">
      <w:pPr>
        <w:pStyle w:val="ListParagraph"/>
      </w:pPr>
      <w:r>
        <w:t>1. Nguyễn Hoàng Sang</w:t>
      </w:r>
    </w:p>
    <w:p w14:paraId="64A1374F" w14:textId="77777777" w:rsidR="002966DD" w:rsidRDefault="002966DD" w:rsidP="002966DD">
      <w:pPr>
        <w:pStyle w:val="ListParagraph"/>
      </w:pPr>
      <w:r>
        <w:t>2. Hồ Hữu Nhân</w:t>
      </w:r>
    </w:p>
    <w:p w14:paraId="17D3BF3F" w14:textId="77777777" w:rsidR="002966DD" w:rsidRDefault="002966DD" w:rsidP="002966DD">
      <w:pPr>
        <w:pStyle w:val="ListParagraph"/>
      </w:pPr>
      <w:r>
        <w:t>3. Phan Thanh Dân</w:t>
      </w:r>
    </w:p>
    <w:p w14:paraId="315C9CCB" w14:textId="77777777" w:rsidR="002966DD" w:rsidRDefault="002966DD" w:rsidP="002966DD">
      <w:pPr>
        <w:pStyle w:val="ListParagraph"/>
        <w:numPr>
          <w:ilvl w:val="0"/>
          <w:numId w:val="44"/>
        </w:numPr>
      </w:pPr>
      <w:r>
        <w:t>Bảng chi tiết:</w:t>
      </w:r>
    </w:p>
    <w:tbl>
      <w:tblPr>
        <w:tblStyle w:val="TableGrid"/>
        <w:tblW w:w="8788" w:type="dxa"/>
        <w:tblInd w:w="534" w:type="dxa"/>
        <w:tblLook w:val="04A0" w:firstRow="1" w:lastRow="0" w:firstColumn="1" w:lastColumn="0" w:noHBand="0" w:noVBand="1"/>
      </w:tblPr>
      <w:tblGrid>
        <w:gridCol w:w="3402"/>
        <w:gridCol w:w="1734"/>
        <w:gridCol w:w="1668"/>
        <w:gridCol w:w="1984"/>
      </w:tblGrid>
      <w:tr w:rsidR="002966DD" w:rsidRPr="001F2D0C" w14:paraId="03E25159" w14:textId="77777777" w:rsidTr="00E65CED">
        <w:tc>
          <w:tcPr>
            <w:tcW w:w="3402" w:type="dxa"/>
          </w:tcPr>
          <w:p w14:paraId="48F7E778" w14:textId="77777777" w:rsidR="002966DD" w:rsidRPr="001F2D0C" w:rsidRDefault="002966DD" w:rsidP="00610535">
            <w:pPr>
              <w:pStyle w:val="ListParagraph"/>
              <w:ind w:left="0"/>
              <w:jc w:val="center"/>
              <w:rPr>
                <w:rFonts w:cs="Times New Roman"/>
              </w:rPr>
            </w:pPr>
            <w:r w:rsidRPr="001F2D0C">
              <w:rPr>
                <w:rFonts w:cs="Times New Roman"/>
              </w:rPr>
              <w:lastRenderedPageBreak/>
              <w:t>Công việc</w:t>
            </w:r>
          </w:p>
        </w:tc>
        <w:tc>
          <w:tcPr>
            <w:tcW w:w="1734" w:type="dxa"/>
          </w:tcPr>
          <w:p w14:paraId="6977CA9F" w14:textId="77777777" w:rsidR="002966DD" w:rsidRPr="001F2D0C" w:rsidRDefault="002966DD" w:rsidP="00610535">
            <w:pPr>
              <w:pStyle w:val="ListParagraph"/>
              <w:ind w:left="0"/>
              <w:jc w:val="center"/>
              <w:rPr>
                <w:rFonts w:cs="Times New Roman"/>
              </w:rPr>
            </w:pPr>
            <w:r w:rsidRPr="001F2D0C">
              <w:rPr>
                <w:rFonts w:cs="Times New Roman"/>
              </w:rPr>
              <w:t>Số ngày làm</w:t>
            </w:r>
          </w:p>
        </w:tc>
        <w:tc>
          <w:tcPr>
            <w:tcW w:w="1668" w:type="dxa"/>
          </w:tcPr>
          <w:p w14:paraId="33A52269" w14:textId="77777777" w:rsidR="002966DD" w:rsidRPr="001F2D0C" w:rsidRDefault="002966DD" w:rsidP="00610535">
            <w:pPr>
              <w:pStyle w:val="ListParagraph"/>
              <w:ind w:left="0"/>
              <w:jc w:val="center"/>
              <w:rPr>
                <w:rFonts w:cs="Times New Roman"/>
              </w:rPr>
            </w:pPr>
            <w:r w:rsidRPr="001F2D0C">
              <w:rPr>
                <w:rFonts w:cs="Times New Roman"/>
              </w:rPr>
              <w:t>Ngày bắt đầu</w:t>
            </w:r>
          </w:p>
        </w:tc>
        <w:tc>
          <w:tcPr>
            <w:tcW w:w="1984" w:type="dxa"/>
          </w:tcPr>
          <w:p w14:paraId="6125D828" w14:textId="77777777" w:rsidR="002966DD" w:rsidRPr="001F2D0C" w:rsidRDefault="002966DD" w:rsidP="00610535">
            <w:pPr>
              <w:pStyle w:val="ListParagraph"/>
              <w:ind w:left="0"/>
              <w:jc w:val="center"/>
              <w:rPr>
                <w:rFonts w:cs="Times New Roman"/>
              </w:rPr>
            </w:pPr>
            <w:r w:rsidRPr="001F2D0C">
              <w:rPr>
                <w:rFonts w:cs="Times New Roman"/>
              </w:rPr>
              <w:t>Ngày kết thúc</w:t>
            </w:r>
          </w:p>
        </w:tc>
      </w:tr>
      <w:tr w:rsidR="002966DD" w:rsidRPr="001F2D0C" w14:paraId="15A986BE" w14:textId="77777777" w:rsidTr="00E65CED">
        <w:tc>
          <w:tcPr>
            <w:tcW w:w="3402" w:type="dxa"/>
          </w:tcPr>
          <w:p w14:paraId="1C577C81" w14:textId="77777777" w:rsidR="002966DD" w:rsidRPr="001F2D0C" w:rsidRDefault="002966DD" w:rsidP="00610535">
            <w:pPr>
              <w:jc w:val="center"/>
              <w:rPr>
                <w:rFonts w:cs="Times New Roman"/>
              </w:rPr>
            </w:pPr>
            <w:r w:rsidRPr="001F2D0C">
              <w:rPr>
                <w:rFonts w:cs="Times New Roman"/>
              </w:rPr>
              <w:t>Thiết kế giao diện</w:t>
            </w:r>
          </w:p>
        </w:tc>
        <w:tc>
          <w:tcPr>
            <w:tcW w:w="1734" w:type="dxa"/>
          </w:tcPr>
          <w:p w14:paraId="63502B0A" w14:textId="77777777" w:rsidR="002966DD" w:rsidRPr="001F2D0C" w:rsidRDefault="002966DD" w:rsidP="00610535">
            <w:pPr>
              <w:pStyle w:val="ListParagraph"/>
              <w:ind w:left="0"/>
              <w:jc w:val="center"/>
              <w:rPr>
                <w:rFonts w:cs="Times New Roman"/>
              </w:rPr>
            </w:pPr>
            <w:r w:rsidRPr="001F2D0C">
              <w:rPr>
                <w:rFonts w:cs="Times New Roman"/>
              </w:rPr>
              <w:t>5</w:t>
            </w:r>
          </w:p>
        </w:tc>
        <w:tc>
          <w:tcPr>
            <w:tcW w:w="1668" w:type="dxa"/>
          </w:tcPr>
          <w:p w14:paraId="15901818" w14:textId="77777777" w:rsidR="002966DD" w:rsidRPr="001F2D0C" w:rsidRDefault="002966DD" w:rsidP="00610535">
            <w:pPr>
              <w:pStyle w:val="ListParagraph"/>
              <w:ind w:left="0"/>
              <w:jc w:val="center"/>
              <w:rPr>
                <w:rFonts w:cs="Times New Roman"/>
              </w:rPr>
            </w:pPr>
            <w:r w:rsidRPr="001F2D0C">
              <w:rPr>
                <w:rFonts w:cs="Times New Roman"/>
              </w:rPr>
              <w:t>13/9/2021</w:t>
            </w:r>
          </w:p>
        </w:tc>
        <w:tc>
          <w:tcPr>
            <w:tcW w:w="1984" w:type="dxa"/>
          </w:tcPr>
          <w:p w14:paraId="53F9150D" w14:textId="77777777" w:rsidR="002966DD" w:rsidRPr="001F2D0C" w:rsidRDefault="002966DD" w:rsidP="00610535">
            <w:pPr>
              <w:pStyle w:val="ListParagraph"/>
              <w:ind w:left="0"/>
              <w:jc w:val="center"/>
              <w:rPr>
                <w:rFonts w:cs="Times New Roman"/>
              </w:rPr>
            </w:pPr>
            <w:r w:rsidRPr="001F2D0C">
              <w:rPr>
                <w:rFonts w:cs="Times New Roman"/>
              </w:rPr>
              <w:t>17/9/2021</w:t>
            </w:r>
          </w:p>
        </w:tc>
      </w:tr>
      <w:tr w:rsidR="002966DD" w:rsidRPr="001F2D0C" w14:paraId="65C3F3E2" w14:textId="77777777" w:rsidTr="00E65CED">
        <w:tc>
          <w:tcPr>
            <w:tcW w:w="3402" w:type="dxa"/>
          </w:tcPr>
          <w:p w14:paraId="23A2D388" w14:textId="77777777" w:rsidR="002966DD" w:rsidRPr="001F2D0C" w:rsidRDefault="002966DD" w:rsidP="00610535">
            <w:pPr>
              <w:jc w:val="center"/>
              <w:rPr>
                <w:rFonts w:cs="Times New Roman"/>
              </w:rPr>
            </w:pPr>
            <w:r w:rsidRPr="001F2D0C">
              <w:rPr>
                <w:rFonts w:cs="Times New Roman"/>
              </w:rPr>
              <w:t>Lập trình hệ thống</w:t>
            </w:r>
          </w:p>
        </w:tc>
        <w:tc>
          <w:tcPr>
            <w:tcW w:w="1734" w:type="dxa"/>
          </w:tcPr>
          <w:p w14:paraId="3899DE33" w14:textId="77777777" w:rsidR="002966DD" w:rsidRPr="001F2D0C" w:rsidRDefault="002966DD" w:rsidP="00610535">
            <w:pPr>
              <w:pStyle w:val="ListParagraph"/>
              <w:ind w:left="0"/>
              <w:jc w:val="center"/>
              <w:rPr>
                <w:rFonts w:cs="Times New Roman"/>
              </w:rPr>
            </w:pPr>
            <w:r w:rsidRPr="001F2D0C">
              <w:rPr>
                <w:rFonts w:cs="Times New Roman"/>
              </w:rPr>
              <w:t>17</w:t>
            </w:r>
          </w:p>
        </w:tc>
        <w:tc>
          <w:tcPr>
            <w:tcW w:w="1668" w:type="dxa"/>
          </w:tcPr>
          <w:p w14:paraId="01EE238C" w14:textId="77777777" w:rsidR="002966DD" w:rsidRPr="001F2D0C" w:rsidRDefault="002966DD" w:rsidP="00610535">
            <w:pPr>
              <w:pStyle w:val="ListParagraph"/>
              <w:ind w:left="0"/>
              <w:jc w:val="center"/>
              <w:rPr>
                <w:rFonts w:cs="Times New Roman"/>
              </w:rPr>
            </w:pPr>
            <w:r w:rsidRPr="001F2D0C">
              <w:rPr>
                <w:rFonts w:cs="Times New Roman"/>
              </w:rPr>
              <w:t>18/9/2021</w:t>
            </w:r>
          </w:p>
        </w:tc>
        <w:tc>
          <w:tcPr>
            <w:tcW w:w="1984" w:type="dxa"/>
          </w:tcPr>
          <w:p w14:paraId="27D65D3F" w14:textId="77777777" w:rsidR="002966DD" w:rsidRPr="001F2D0C" w:rsidRDefault="002966DD" w:rsidP="00610535">
            <w:pPr>
              <w:pStyle w:val="ListParagraph"/>
              <w:ind w:left="0"/>
              <w:jc w:val="center"/>
              <w:rPr>
                <w:rFonts w:cs="Times New Roman"/>
              </w:rPr>
            </w:pPr>
            <w:r w:rsidRPr="001F2D0C">
              <w:rPr>
                <w:rFonts w:cs="Times New Roman"/>
              </w:rPr>
              <w:t>4/10/2021</w:t>
            </w:r>
          </w:p>
        </w:tc>
      </w:tr>
      <w:tr w:rsidR="002966DD" w:rsidRPr="001F2D0C" w14:paraId="75E8033E" w14:textId="77777777" w:rsidTr="00E65CED">
        <w:tc>
          <w:tcPr>
            <w:tcW w:w="3402" w:type="dxa"/>
          </w:tcPr>
          <w:p w14:paraId="29700636" w14:textId="77777777" w:rsidR="002966DD" w:rsidRPr="001F2D0C" w:rsidRDefault="002966DD" w:rsidP="00610535">
            <w:pPr>
              <w:jc w:val="center"/>
              <w:rPr>
                <w:rFonts w:cs="Times New Roman"/>
              </w:rPr>
            </w:pPr>
            <w:r w:rsidRPr="001F2D0C">
              <w:rPr>
                <w:rFonts w:cs="Times New Roman"/>
              </w:rPr>
              <w:t xml:space="preserve">Kết nối dữ liệu </w:t>
            </w:r>
          </w:p>
        </w:tc>
        <w:tc>
          <w:tcPr>
            <w:tcW w:w="1734" w:type="dxa"/>
          </w:tcPr>
          <w:p w14:paraId="49AB08AE" w14:textId="77777777" w:rsidR="002966DD" w:rsidRPr="001F2D0C" w:rsidRDefault="002966DD" w:rsidP="00610535">
            <w:pPr>
              <w:pStyle w:val="ListParagraph"/>
              <w:ind w:left="0"/>
              <w:jc w:val="center"/>
              <w:rPr>
                <w:rFonts w:cs="Times New Roman"/>
              </w:rPr>
            </w:pPr>
            <w:r w:rsidRPr="001F2D0C">
              <w:rPr>
                <w:rFonts w:cs="Times New Roman"/>
              </w:rPr>
              <w:t>5</w:t>
            </w:r>
          </w:p>
        </w:tc>
        <w:tc>
          <w:tcPr>
            <w:tcW w:w="1668" w:type="dxa"/>
          </w:tcPr>
          <w:p w14:paraId="4178C47E" w14:textId="77777777" w:rsidR="002966DD" w:rsidRPr="001F2D0C" w:rsidRDefault="002966DD" w:rsidP="00610535">
            <w:pPr>
              <w:pStyle w:val="ListParagraph"/>
              <w:ind w:left="0"/>
              <w:jc w:val="center"/>
              <w:rPr>
                <w:rFonts w:cs="Times New Roman"/>
              </w:rPr>
            </w:pPr>
            <w:r w:rsidRPr="001F2D0C">
              <w:rPr>
                <w:rFonts w:cs="Times New Roman"/>
              </w:rPr>
              <w:t>5/10/2021</w:t>
            </w:r>
          </w:p>
        </w:tc>
        <w:tc>
          <w:tcPr>
            <w:tcW w:w="1984" w:type="dxa"/>
          </w:tcPr>
          <w:p w14:paraId="5116E1FA" w14:textId="77777777" w:rsidR="002966DD" w:rsidRPr="001F2D0C" w:rsidRDefault="002966DD" w:rsidP="00610535">
            <w:pPr>
              <w:pStyle w:val="ListParagraph"/>
              <w:ind w:left="0"/>
              <w:jc w:val="center"/>
              <w:rPr>
                <w:rFonts w:cs="Times New Roman"/>
              </w:rPr>
            </w:pPr>
            <w:r w:rsidRPr="001F2D0C">
              <w:rPr>
                <w:rFonts w:cs="Times New Roman"/>
              </w:rPr>
              <w:t>9/10/2021</w:t>
            </w:r>
          </w:p>
        </w:tc>
      </w:tr>
      <w:tr w:rsidR="002966DD" w:rsidRPr="001F2D0C" w14:paraId="54DCB2AB" w14:textId="77777777" w:rsidTr="00E65CED">
        <w:tc>
          <w:tcPr>
            <w:tcW w:w="3402" w:type="dxa"/>
          </w:tcPr>
          <w:p w14:paraId="60D1500A" w14:textId="77777777" w:rsidR="002966DD" w:rsidRPr="001F2D0C" w:rsidRDefault="002966DD" w:rsidP="00610535">
            <w:pPr>
              <w:jc w:val="center"/>
              <w:rPr>
                <w:rFonts w:cs="Times New Roman"/>
              </w:rPr>
            </w:pPr>
            <w:r w:rsidRPr="001F2D0C">
              <w:rPr>
                <w:rFonts w:cs="Times New Roman"/>
              </w:rPr>
              <w:t>Xử lý ràng buộc dữ liệu</w:t>
            </w:r>
          </w:p>
        </w:tc>
        <w:tc>
          <w:tcPr>
            <w:tcW w:w="1734" w:type="dxa"/>
          </w:tcPr>
          <w:p w14:paraId="58F88CD6" w14:textId="77777777" w:rsidR="002966DD" w:rsidRPr="001F2D0C" w:rsidRDefault="002966DD" w:rsidP="00610535">
            <w:pPr>
              <w:pStyle w:val="ListParagraph"/>
              <w:ind w:left="0"/>
              <w:jc w:val="center"/>
              <w:rPr>
                <w:rFonts w:cs="Times New Roman"/>
              </w:rPr>
            </w:pPr>
            <w:r w:rsidRPr="001F2D0C">
              <w:rPr>
                <w:rFonts w:cs="Times New Roman"/>
              </w:rPr>
              <w:t>8</w:t>
            </w:r>
          </w:p>
        </w:tc>
        <w:tc>
          <w:tcPr>
            <w:tcW w:w="1668" w:type="dxa"/>
          </w:tcPr>
          <w:p w14:paraId="523FDB96" w14:textId="77777777" w:rsidR="002966DD" w:rsidRPr="001F2D0C" w:rsidRDefault="002966DD" w:rsidP="00610535">
            <w:pPr>
              <w:pStyle w:val="ListParagraph"/>
              <w:ind w:left="0"/>
              <w:jc w:val="center"/>
              <w:rPr>
                <w:rFonts w:cs="Times New Roman"/>
              </w:rPr>
            </w:pPr>
            <w:r w:rsidRPr="001F2D0C">
              <w:rPr>
                <w:rFonts w:cs="Times New Roman"/>
              </w:rPr>
              <w:t>10/10/2021</w:t>
            </w:r>
          </w:p>
        </w:tc>
        <w:tc>
          <w:tcPr>
            <w:tcW w:w="1984" w:type="dxa"/>
          </w:tcPr>
          <w:p w14:paraId="76D7EE45" w14:textId="77777777" w:rsidR="002966DD" w:rsidRPr="001F2D0C" w:rsidRDefault="002966DD" w:rsidP="00610535">
            <w:pPr>
              <w:pStyle w:val="ListParagraph"/>
              <w:ind w:left="0"/>
              <w:jc w:val="center"/>
              <w:rPr>
                <w:rFonts w:cs="Times New Roman"/>
              </w:rPr>
            </w:pPr>
            <w:r w:rsidRPr="001F2D0C">
              <w:rPr>
                <w:rFonts w:cs="Times New Roman"/>
              </w:rPr>
              <w:t>17/10/2021</w:t>
            </w:r>
          </w:p>
        </w:tc>
      </w:tr>
    </w:tbl>
    <w:p w14:paraId="31BF2FA6" w14:textId="77777777" w:rsidR="00EE0559" w:rsidRDefault="00EE0559" w:rsidP="00EE0559">
      <w:pPr>
        <w:pStyle w:val="ListParagraph"/>
      </w:pPr>
    </w:p>
    <w:p w14:paraId="0E93D1DE" w14:textId="77777777" w:rsidR="00EE0559" w:rsidRDefault="00EE0559" w:rsidP="00EE0559">
      <w:pPr>
        <w:pStyle w:val="ListParagraph"/>
      </w:pPr>
    </w:p>
    <w:p w14:paraId="57E6EDF7" w14:textId="77777777" w:rsidR="00EE0559" w:rsidRPr="001F2D0C" w:rsidRDefault="00EE0559" w:rsidP="00EE0559">
      <w:pPr>
        <w:pStyle w:val="ListParagraph"/>
        <w:numPr>
          <w:ilvl w:val="0"/>
          <w:numId w:val="42"/>
        </w:numPr>
      </w:pPr>
      <w:r w:rsidRPr="001F2D0C">
        <w:t>Giai đoạ</w:t>
      </w:r>
      <w:r>
        <w:t>n 5</w:t>
      </w:r>
      <w:r w:rsidRPr="001F2D0C">
        <w:t xml:space="preserve">: </w:t>
      </w:r>
      <w:r>
        <w:t>Test</w:t>
      </w:r>
    </w:p>
    <w:p w14:paraId="5143FF09" w14:textId="77777777" w:rsidR="00EE0559" w:rsidRDefault="00EE0559" w:rsidP="00EE0559">
      <w:pPr>
        <w:pStyle w:val="ListParagraph"/>
        <w:numPr>
          <w:ilvl w:val="0"/>
          <w:numId w:val="43"/>
        </w:numPr>
      </w:pPr>
      <w:r w:rsidRPr="001F2D0C">
        <w:t>Người thực hiệ</w:t>
      </w:r>
      <w:r>
        <w:t xml:space="preserve">n: </w:t>
      </w:r>
    </w:p>
    <w:p w14:paraId="389BE219" w14:textId="77777777" w:rsidR="00EE0559" w:rsidRDefault="00EE0559" w:rsidP="00EE0559">
      <w:pPr>
        <w:pStyle w:val="ListParagraph"/>
      </w:pPr>
      <w:r>
        <w:t>1. Văn Anh Khoa</w:t>
      </w:r>
    </w:p>
    <w:p w14:paraId="4F3DAD27" w14:textId="77777777" w:rsidR="00EE0559" w:rsidRDefault="00EE0559" w:rsidP="00EE0559">
      <w:pPr>
        <w:pStyle w:val="ListParagraph"/>
      </w:pPr>
      <w:r>
        <w:t>2. Nguyễn Chí Bảo</w:t>
      </w:r>
    </w:p>
    <w:p w14:paraId="0C28835E" w14:textId="77777777" w:rsidR="00EE0559" w:rsidRDefault="00EE0559" w:rsidP="00EE0559">
      <w:pPr>
        <w:pStyle w:val="ListParagraph"/>
        <w:numPr>
          <w:ilvl w:val="0"/>
          <w:numId w:val="44"/>
        </w:numPr>
      </w:pPr>
      <w:r>
        <w:t>Bảng chi tiết:</w:t>
      </w:r>
    </w:p>
    <w:tbl>
      <w:tblPr>
        <w:tblStyle w:val="TableGrid"/>
        <w:tblW w:w="8788" w:type="dxa"/>
        <w:tblInd w:w="534" w:type="dxa"/>
        <w:tblLook w:val="04A0" w:firstRow="1" w:lastRow="0" w:firstColumn="1" w:lastColumn="0" w:noHBand="0" w:noVBand="1"/>
      </w:tblPr>
      <w:tblGrid>
        <w:gridCol w:w="3118"/>
        <w:gridCol w:w="1701"/>
        <w:gridCol w:w="1701"/>
        <w:gridCol w:w="2268"/>
      </w:tblGrid>
      <w:tr w:rsidR="00EE0559" w:rsidRPr="001F2D0C" w14:paraId="09977567" w14:textId="77777777" w:rsidTr="00EE0559">
        <w:tc>
          <w:tcPr>
            <w:tcW w:w="3118" w:type="dxa"/>
          </w:tcPr>
          <w:p w14:paraId="09446A98" w14:textId="77777777" w:rsidR="00EE0559" w:rsidRPr="001F2D0C" w:rsidRDefault="00EE0559" w:rsidP="00EE0559">
            <w:pPr>
              <w:pStyle w:val="ListParagraph"/>
              <w:numPr>
                <w:ilvl w:val="0"/>
                <w:numId w:val="44"/>
              </w:numPr>
              <w:jc w:val="center"/>
              <w:rPr>
                <w:rFonts w:cs="Times New Roman"/>
              </w:rPr>
            </w:pPr>
            <w:r w:rsidRPr="001F2D0C">
              <w:rPr>
                <w:rFonts w:cs="Times New Roman"/>
              </w:rPr>
              <w:t>Công việc</w:t>
            </w:r>
          </w:p>
        </w:tc>
        <w:tc>
          <w:tcPr>
            <w:tcW w:w="1701" w:type="dxa"/>
          </w:tcPr>
          <w:p w14:paraId="20B9FA99" w14:textId="77777777" w:rsidR="00EE0559" w:rsidRPr="001F2D0C" w:rsidRDefault="00EE0559" w:rsidP="00610535">
            <w:pPr>
              <w:pStyle w:val="ListParagraph"/>
              <w:ind w:left="0"/>
              <w:jc w:val="center"/>
              <w:rPr>
                <w:rFonts w:cs="Times New Roman"/>
              </w:rPr>
            </w:pPr>
            <w:r w:rsidRPr="001F2D0C">
              <w:rPr>
                <w:rFonts w:cs="Times New Roman"/>
              </w:rPr>
              <w:t>Số ngày làm</w:t>
            </w:r>
          </w:p>
        </w:tc>
        <w:tc>
          <w:tcPr>
            <w:tcW w:w="1701" w:type="dxa"/>
          </w:tcPr>
          <w:p w14:paraId="19CF8DF6" w14:textId="77777777" w:rsidR="00EE0559" w:rsidRPr="001F2D0C" w:rsidRDefault="00EE0559" w:rsidP="00610535">
            <w:pPr>
              <w:pStyle w:val="ListParagraph"/>
              <w:ind w:left="0"/>
              <w:jc w:val="center"/>
              <w:rPr>
                <w:rFonts w:cs="Times New Roman"/>
              </w:rPr>
            </w:pPr>
            <w:r w:rsidRPr="001F2D0C">
              <w:rPr>
                <w:rFonts w:cs="Times New Roman"/>
              </w:rPr>
              <w:t>Ngày bắt đầu</w:t>
            </w:r>
          </w:p>
        </w:tc>
        <w:tc>
          <w:tcPr>
            <w:tcW w:w="2268" w:type="dxa"/>
          </w:tcPr>
          <w:p w14:paraId="4A85C9B1" w14:textId="77777777" w:rsidR="00EE0559" w:rsidRPr="001F2D0C" w:rsidRDefault="00EE0559" w:rsidP="00610535">
            <w:pPr>
              <w:pStyle w:val="ListParagraph"/>
              <w:ind w:left="0"/>
              <w:jc w:val="center"/>
              <w:rPr>
                <w:rFonts w:cs="Times New Roman"/>
              </w:rPr>
            </w:pPr>
            <w:r w:rsidRPr="001F2D0C">
              <w:rPr>
                <w:rFonts w:cs="Times New Roman"/>
              </w:rPr>
              <w:t>Ngày kết thúc</w:t>
            </w:r>
          </w:p>
        </w:tc>
      </w:tr>
      <w:tr w:rsidR="00EE0559" w:rsidRPr="001F2D0C" w14:paraId="2DF1BE08" w14:textId="77777777" w:rsidTr="00EE0559">
        <w:tc>
          <w:tcPr>
            <w:tcW w:w="3118" w:type="dxa"/>
          </w:tcPr>
          <w:p w14:paraId="127FABB0" w14:textId="77777777" w:rsidR="00EE0559" w:rsidRPr="001F2D0C" w:rsidRDefault="00EE0559" w:rsidP="00610535">
            <w:pPr>
              <w:jc w:val="center"/>
              <w:rPr>
                <w:rFonts w:cs="Times New Roman"/>
              </w:rPr>
            </w:pPr>
            <w:r w:rsidRPr="001F2D0C">
              <w:rPr>
                <w:rFonts w:cs="Times New Roman"/>
              </w:rPr>
              <w:t>Kiểm tra các dữ liệu ràng buộc</w:t>
            </w:r>
          </w:p>
        </w:tc>
        <w:tc>
          <w:tcPr>
            <w:tcW w:w="1701" w:type="dxa"/>
          </w:tcPr>
          <w:p w14:paraId="46EA4C6A" w14:textId="77777777" w:rsidR="00EE0559" w:rsidRPr="001F2D0C" w:rsidRDefault="00EE0559" w:rsidP="00610535">
            <w:pPr>
              <w:pStyle w:val="ListParagraph"/>
              <w:ind w:left="0"/>
              <w:jc w:val="center"/>
              <w:rPr>
                <w:rFonts w:cs="Times New Roman"/>
              </w:rPr>
            </w:pPr>
            <w:r w:rsidRPr="001F2D0C">
              <w:rPr>
                <w:rFonts w:cs="Times New Roman"/>
              </w:rPr>
              <w:t>2</w:t>
            </w:r>
          </w:p>
        </w:tc>
        <w:tc>
          <w:tcPr>
            <w:tcW w:w="1701" w:type="dxa"/>
          </w:tcPr>
          <w:p w14:paraId="2582514E" w14:textId="77777777" w:rsidR="00EE0559" w:rsidRPr="001F2D0C" w:rsidRDefault="00EE0559" w:rsidP="00610535">
            <w:pPr>
              <w:pStyle w:val="ListParagraph"/>
              <w:ind w:left="0"/>
              <w:jc w:val="center"/>
              <w:rPr>
                <w:rFonts w:cs="Times New Roman"/>
              </w:rPr>
            </w:pPr>
            <w:r w:rsidRPr="001F2D0C">
              <w:rPr>
                <w:rFonts w:cs="Times New Roman"/>
              </w:rPr>
              <w:t>18/10/2021</w:t>
            </w:r>
          </w:p>
        </w:tc>
        <w:tc>
          <w:tcPr>
            <w:tcW w:w="2268" w:type="dxa"/>
          </w:tcPr>
          <w:p w14:paraId="1375EC2A" w14:textId="77777777" w:rsidR="00EE0559" w:rsidRPr="001F2D0C" w:rsidRDefault="00EE0559" w:rsidP="00610535">
            <w:pPr>
              <w:pStyle w:val="ListParagraph"/>
              <w:ind w:left="0"/>
              <w:jc w:val="center"/>
              <w:rPr>
                <w:rFonts w:cs="Times New Roman"/>
              </w:rPr>
            </w:pPr>
            <w:r w:rsidRPr="001F2D0C">
              <w:rPr>
                <w:rFonts w:cs="Times New Roman"/>
              </w:rPr>
              <w:t>19/10/2021</w:t>
            </w:r>
          </w:p>
        </w:tc>
      </w:tr>
      <w:tr w:rsidR="00EE0559" w:rsidRPr="001F2D0C" w14:paraId="04A364F0" w14:textId="77777777" w:rsidTr="00EE0559">
        <w:tc>
          <w:tcPr>
            <w:tcW w:w="3118" w:type="dxa"/>
          </w:tcPr>
          <w:p w14:paraId="2E140A48" w14:textId="77777777" w:rsidR="00EE0559" w:rsidRPr="001F2D0C" w:rsidRDefault="00EE0559" w:rsidP="00610535">
            <w:pPr>
              <w:jc w:val="center"/>
              <w:rPr>
                <w:rFonts w:cs="Times New Roman"/>
              </w:rPr>
            </w:pPr>
            <w:r w:rsidRPr="001F2D0C">
              <w:rPr>
                <w:rFonts w:cs="Times New Roman"/>
              </w:rPr>
              <w:t>Kiểm tra tính logic của hệ thống</w:t>
            </w:r>
          </w:p>
        </w:tc>
        <w:tc>
          <w:tcPr>
            <w:tcW w:w="1701" w:type="dxa"/>
          </w:tcPr>
          <w:p w14:paraId="51DB29AC" w14:textId="77777777" w:rsidR="00EE0559" w:rsidRPr="001F2D0C" w:rsidRDefault="00EE0559" w:rsidP="00610535">
            <w:pPr>
              <w:pStyle w:val="ListParagraph"/>
              <w:ind w:left="0"/>
              <w:jc w:val="center"/>
              <w:rPr>
                <w:rFonts w:cs="Times New Roman"/>
              </w:rPr>
            </w:pPr>
            <w:r w:rsidRPr="001F2D0C">
              <w:rPr>
                <w:rFonts w:cs="Times New Roman"/>
              </w:rPr>
              <w:t>3</w:t>
            </w:r>
          </w:p>
        </w:tc>
        <w:tc>
          <w:tcPr>
            <w:tcW w:w="1701" w:type="dxa"/>
          </w:tcPr>
          <w:p w14:paraId="5FDA8A31" w14:textId="77777777" w:rsidR="00EE0559" w:rsidRPr="001F2D0C" w:rsidRDefault="00EE0559" w:rsidP="00610535">
            <w:pPr>
              <w:pStyle w:val="ListParagraph"/>
              <w:ind w:left="0"/>
              <w:jc w:val="center"/>
              <w:rPr>
                <w:rFonts w:cs="Times New Roman"/>
              </w:rPr>
            </w:pPr>
            <w:r w:rsidRPr="001F2D0C">
              <w:rPr>
                <w:rFonts w:cs="Times New Roman"/>
              </w:rPr>
              <w:t>20/10/2021</w:t>
            </w:r>
          </w:p>
        </w:tc>
        <w:tc>
          <w:tcPr>
            <w:tcW w:w="2268" w:type="dxa"/>
          </w:tcPr>
          <w:p w14:paraId="5DF46A6B" w14:textId="77777777" w:rsidR="00EE0559" w:rsidRPr="001F2D0C" w:rsidRDefault="00EE0559" w:rsidP="00610535">
            <w:pPr>
              <w:pStyle w:val="ListParagraph"/>
              <w:ind w:left="0"/>
              <w:jc w:val="center"/>
              <w:rPr>
                <w:rFonts w:cs="Times New Roman"/>
              </w:rPr>
            </w:pPr>
            <w:r w:rsidRPr="001F2D0C">
              <w:rPr>
                <w:rFonts w:cs="Times New Roman"/>
              </w:rPr>
              <w:t>22/10/2021</w:t>
            </w:r>
          </w:p>
        </w:tc>
      </w:tr>
      <w:tr w:rsidR="00EE0559" w:rsidRPr="001F2D0C" w14:paraId="297CA238" w14:textId="77777777" w:rsidTr="00EE0559">
        <w:tc>
          <w:tcPr>
            <w:tcW w:w="3118" w:type="dxa"/>
          </w:tcPr>
          <w:p w14:paraId="0B640B68" w14:textId="77777777" w:rsidR="00EE0559" w:rsidRPr="001F2D0C" w:rsidRDefault="00EE0559" w:rsidP="00610535">
            <w:pPr>
              <w:jc w:val="center"/>
              <w:rPr>
                <w:rFonts w:cs="Times New Roman"/>
              </w:rPr>
            </w:pPr>
            <w:r w:rsidRPr="001F2D0C">
              <w:rPr>
                <w:rFonts w:cs="Times New Roman"/>
              </w:rPr>
              <w:t>Kiểm tra mức hệ thống</w:t>
            </w:r>
          </w:p>
        </w:tc>
        <w:tc>
          <w:tcPr>
            <w:tcW w:w="1701" w:type="dxa"/>
          </w:tcPr>
          <w:p w14:paraId="18163B72" w14:textId="77777777" w:rsidR="00EE0559" w:rsidRPr="001F2D0C" w:rsidRDefault="00EE0559" w:rsidP="00610535">
            <w:pPr>
              <w:pStyle w:val="ListParagraph"/>
              <w:ind w:left="0"/>
              <w:jc w:val="center"/>
              <w:rPr>
                <w:rFonts w:cs="Times New Roman"/>
              </w:rPr>
            </w:pPr>
            <w:r w:rsidRPr="001F2D0C">
              <w:rPr>
                <w:rFonts w:cs="Times New Roman"/>
              </w:rPr>
              <w:t>2</w:t>
            </w:r>
          </w:p>
        </w:tc>
        <w:tc>
          <w:tcPr>
            <w:tcW w:w="1701" w:type="dxa"/>
          </w:tcPr>
          <w:p w14:paraId="27F353C4" w14:textId="77777777" w:rsidR="00EE0559" w:rsidRPr="001F2D0C" w:rsidRDefault="00EE0559" w:rsidP="00610535">
            <w:pPr>
              <w:pStyle w:val="ListParagraph"/>
              <w:ind w:left="0"/>
              <w:jc w:val="center"/>
              <w:rPr>
                <w:rFonts w:cs="Times New Roman"/>
              </w:rPr>
            </w:pPr>
            <w:r w:rsidRPr="001F2D0C">
              <w:rPr>
                <w:rFonts w:cs="Times New Roman"/>
              </w:rPr>
              <w:t>23/10/2021</w:t>
            </w:r>
          </w:p>
        </w:tc>
        <w:tc>
          <w:tcPr>
            <w:tcW w:w="2268" w:type="dxa"/>
          </w:tcPr>
          <w:p w14:paraId="3CE14764" w14:textId="77777777" w:rsidR="00EE0559" w:rsidRPr="001F2D0C" w:rsidRDefault="00EE0559" w:rsidP="00610535">
            <w:pPr>
              <w:pStyle w:val="ListParagraph"/>
              <w:ind w:left="0"/>
              <w:jc w:val="center"/>
              <w:rPr>
                <w:rFonts w:cs="Times New Roman"/>
              </w:rPr>
            </w:pPr>
            <w:r w:rsidRPr="001F2D0C">
              <w:rPr>
                <w:rFonts w:cs="Times New Roman"/>
              </w:rPr>
              <w:t>24/10/2021</w:t>
            </w:r>
          </w:p>
        </w:tc>
      </w:tr>
    </w:tbl>
    <w:p w14:paraId="2D67FE7C" w14:textId="77777777" w:rsidR="00EE0559" w:rsidRDefault="00EE0559" w:rsidP="00EE0559">
      <w:pPr>
        <w:pStyle w:val="ListParagraph"/>
      </w:pPr>
    </w:p>
    <w:p w14:paraId="099AA11C" w14:textId="77777777" w:rsidR="00EE0559" w:rsidRDefault="00EE0559" w:rsidP="00EE0559">
      <w:pPr>
        <w:ind w:left="360"/>
      </w:pPr>
    </w:p>
    <w:p w14:paraId="0C235C48" w14:textId="77777777" w:rsidR="00EE0559" w:rsidRPr="001F2D0C" w:rsidRDefault="00EE0559" w:rsidP="00EE0559">
      <w:pPr>
        <w:pStyle w:val="ListParagraph"/>
        <w:numPr>
          <w:ilvl w:val="0"/>
          <w:numId w:val="42"/>
        </w:numPr>
      </w:pPr>
      <w:r w:rsidRPr="001F2D0C">
        <w:t>Giai đoạ</w:t>
      </w:r>
      <w:r>
        <w:t>n 6</w:t>
      </w:r>
      <w:r w:rsidRPr="001F2D0C">
        <w:t xml:space="preserve">: </w:t>
      </w:r>
      <w:r>
        <w:t>Chuyển giao</w:t>
      </w:r>
    </w:p>
    <w:p w14:paraId="4397F6F8" w14:textId="77777777" w:rsidR="00EE0559" w:rsidRDefault="00EE0559" w:rsidP="00EE0559">
      <w:pPr>
        <w:pStyle w:val="ListParagraph"/>
        <w:numPr>
          <w:ilvl w:val="0"/>
          <w:numId w:val="43"/>
        </w:numPr>
      </w:pPr>
      <w:r w:rsidRPr="001F2D0C">
        <w:t>Người thực hiệ</w:t>
      </w:r>
      <w:r>
        <w:t xml:space="preserve">n: </w:t>
      </w:r>
    </w:p>
    <w:p w14:paraId="37EA6681" w14:textId="77777777" w:rsidR="00EE0559" w:rsidRDefault="00EE0559" w:rsidP="00EE0559">
      <w:pPr>
        <w:pStyle w:val="ListParagraph"/>
      </w:pPr>
      <w:r>
        <w:t>1. Nguyễn Hoàng Sang</w:t>
      </w:r>
    </w:p>
    <w:p w14:paraId="366B379C" w14:textId="77777777" w:rsidR="00EE0559" w:rsidRDefault="00EE0559" w:rsidP="00EE0559">
      <w:pPr>
        <w:pStyle w:val="ListParagraph"/>
      </w:pPr>
      <w:r>
        <w:t>2. Nguyễn Chí Bảo</w:t>
      </w:r>
    </w:p>
    <w:p w14:paraId="4A411FDB" w14:textId="77777777" w:rsidR="00EE0559" w:rsidRDefault="00EE0559" w:rsidP="00EE0559">
      <w:pPr>
        <w:pStyle w:val="ListParagraph"/>
        <w:numPr>
          <w:ilvl w:val="0"/>
          <w:numId w:val="44"/>
        </w:numPr>
      </w:pPr>
      <w:r>
        <w:t>Bảng chi tiết:</w:t>
      </w:r>
    </w:p>
    <w:tbl>
      <w:tblPr>
        <w:tblStyle w:val="TableGrid"/>
        <w:tblW w:w="8788" w:type="dxa"/>
        <w:tblInd w:w="534" w:type="dxa"/>
        <w:tblLook w:val="04A0" w:firstRow="1" w:lastRow="0" w:firstColumn="1" w:lastColumn="0" w:noHBand="0" w:noVBand="1"/>
      </w:tblPr>
      <w:tblGrid>
        <w:gridCol w:w="3118"/>
        <w:gridCol w:w="1701"/>
        <w:gridCol w:w="1939"/>
        <w:gridCol w:w="2030"/>
      </w:tblGrid>
      <w:tr w:rsidR="00EE0559" w:rsidRPr="001F2D0C" w14:paraId="659F2B52" w14:textId="77777777" w:rsidTr="00EE0559">
        <w:tc>
          <w:tcPr>
            <w:tcW w:w="3118" w:type="dxa"/>
          </w:tcPr>
          <w:p w14:paraId="3F6FF9A3" w14:textId="77777777" w:rsidR="00EE0559" w:rsidRPr="001F2D0C" w:rsidRDefault="00EE0559" w:rsidP="00EE0559">
            <w:pPr>
              <w:pStyle w:val="ListParagraph"/>
              <w:numPr>
                <w:ilvl w:val="0"/>
                <w:numId w:val="44"/>
              </w:numPr>
              <w:jc w:val="center"/>
              <w:rPr>
                <w:rFonts w:cs="Times New Roman"/>
              </w:rPr>
            </w:pPr>
            <w:r w:rsidRPr="001F2D0C">
              <w:rPr>
                <w:rFonts w:cs="Times New Roman"/>
              </w:rPr>
              <w:lastRenderedPageBreak/>
              <w:t>Công việc</w:t>
            </w:r>
          </w:p>
        </w:tc>
        <w:tc>
          <w:tcPr>
            <w:tcW w:w="1701" w:type="dxa"/>
          </w:tcPr>
          <w:p w14:paraId="45C8BD54" w14:textId="77777777" w:rsidR="00EE0559" w:rsidRPr="001F2D0C" w:rsidRDefault="00EE0559" w:rsidP="00610535">
            <w:pPr>
              <w:pStyle w:val="ListParagraph"/>
              <w:ind w:left="0"/>
              <w:jc w:val="center"/>
              <w:rPr>
                <w:rFonts w:cs="Times New Roman"/>
              </w:rPr>
            </w:pPr>
            <w:r w:rsidRPr="001F2D0C">
              <w:rPr>
                <w:rFonts w:cs="Times New Roman"/>
              </w:rPr>
              <w:t>Số ngày làm</w:t>
            </w:r>
          </w:p>
        </w:tc>
        <w:tc>
          <w:tcPr>
            <w:tcW w:w="1939" w:type="dxa"/>
          </w:tcPr>
          <w:p w14:paraId="4114148F" w14:textId="77777777" w:rsidR="00EE0559" w:rsidRPr="001F2D0C" w:rsidRDefault="00EE0559" w:rsidP="00610535">
            <w:pPr>
              <w:pStyle w:val="ListParagraph"/>
              <w:ind w:left="0"/>
              <w:jc w:val="center"/>
              <w:rPr>
                <w:rFonts w:cs="Times New Roman"/>
              </w:rPr>
            </w:pPr>
            <w:r w:rsidRPr="001F2D0C">
              <w:rPr>
                <w:rFonts w:cs="Times New Roman"/>
              </w:rPr>
              <w:t>Ngày bắt đầu</w:t>
            </w:r>
          </w:p>
        </w:tc>
        <w:tc>
          <w:tcPr>
            <w:tcW w:w="2030" w:type="dxa"/>
          </w:tcPr>
          <w:p w14:paraId="3A659202" w14:textId="77777777" w:rsidR="00EE0559" w:rsidRPr="001F2D0C" w:rsidRDefault="00EE0559" w:rsidP="00610535">
            <w:pPr>
              <w:pStyle w:val="ListParagraph"/>
              <w:ind w:left="0"/>
              <w:jc w:val="center"/>
              <w:rPr>
                <w:rFonts w:cs="Times New Roman"/>
              </w:rPr>
            </w:pPr>
            <w:r w:rsidRPr="001F2D0C">
              <w:rPr>
                <w:rFonts w:cs="Times New Roman"/>
              </w:rPr>
              <w:t>Ngày kết thúc</w:t>
            </w:r>
          </w:p>
        </w:tc>
      </w:tr>
      <w:tr w:rsidR="00EE0559" w:rsidRPr="001F2D0C" w14:paraId="60FE1BCA" w14:textId="77777777" w:rsidTr="00EE0559">
        <w:tc>
          <w:tcPr>
            <w:tcW w:w="3118" w:type="dxa"/>
          </w:tcPr>
          <w:p w14:paraId="264DC567" w14:textId="77777777" w:rsidR="00EE0559" w:rsidRPr="001F2D0C" w:rsidRDefault="00EE0559" w:rsidP="00610535">
            <w:pPr>
              <w:jc w:val="center"/>
              <w:rPr>
                <w:rFonts w:cs="Times New Roman"/>
              </w:rPr>
            </w:pPr>
            <w:r w:rsidRPr="001F2D0C">
              <w:rPr>
                <w:rFonts w:cs="Times New Roman"/>
              </w:rPr>
              <w:t>Bàn giao phần mềm</w:t>
            </w:r>
          </w:p>
        </w:tc>
        <w:tc>
          <w:tcPr>
            <w:tcW w:w="1701" w:type="dxa"/>
          </w:tcPr>
          <w:p w14:paraId="109AC761" w14:textId="77777777" w:rsidR="00EE0559" w:rsidRPr="001F2D0C" w:rsidRDefault="00EE0559" w:rsidP="00610535">
            <w:pPr>
              <w:pStyle w:val="ListParagraph"/>
              <w:ind w:left="0"/>
              <w:jc w:val="center"/>
              <w:rPr>
                <w:rFonts w:cs="Times New Roman"/>
              </w:rPr>
            </w:pPr>
            <w:r w:rsidRPr="001F2D0C">
              <w:rPr>
                <w:rFonts w:cs="Times New Roman"/>
              </w:rPr>
              <w:t>1</w:t>
            </w:r>
          </w:p>
        </w:tc>
        <w:tc>
          <w:tcPr>
            <w:tcW w:w="1939" w:type="dxa"/>
          </w:tcPr>
          <w:p w14:paraId="1CDF883E" w14:textId="77777777" w:rsidR="00EE0559" w:rsidRPr="001F2D0C" w:rsidRDefault="00EE0559" w:rsidP="00610535">
            <w:pPr>
              <w:pStyle w:val="ListParagraph"/>
              <w:ind w:left="0"/>
              <w:jc w:val="center"/>
              <w:rPr>
                <w:rFonts w:cs="Times New Roman"/>
              </w:rPr>
            </w:pPr>
            <w:r w:rsidRPr="001F2D0C">
              <w:rPr>
                <w:rFonts w:cs="Times New Roman"/>
              </w:rPr>
              <w:t>25/10/2021</w:t>
            </w:r>
          </w:p>
        </w:tc>
        <w:tc>
          <w:tcPr>
            <w:tcW w:w="2030" w:type="dxa"/>
          </w:tcPr>
          <w:p w14:paraId="467A683F" w14:textId="77777777" w:rsidR="00EE0559" w:rsidRPr="001F2D0C" w:rsidRDefault="00EE0559" w:rsidP="00610535">
            <w:pPr>
              <w:pStyle w:val="ListParagraph"/>
              <w:ind w:left="0"/>
              <w:jc w:val="center"/>
              <w:rPr>
                <w:rFonts w:cs="Times New Roman"/>
              </w:rPr>
            </w:pPr>
            <w:r w:rsidRPr="001F2D0C">
              <w:rPr>
                <w:rFonts w:cs="Times New Roman"/>
              </w:rPr>
              <w:t>25/10/2021</w:t>
            </w:r>
          </w:p>
        </w:tc>
      </w:tr>
    </w:tbl>
    <w:p w14:paraId="0F7D0B99" w14:textId="77777777" w:rsidR="00EE0559" w:rsidRPr="001F2D0C" w:rsidRDefault="00EE0559" w:rsidP="00EE0559">
      <w:pPr>
        <w:pStyle w:val="ListParagraph"/>
        <w:ind w:left="2520"/>
        <w:rPr>
          <w:rFonts w:cs="Times New Roman"/>
        </w:rPr>
      </w:pPr>
    </w:p>
    <w:p w14:paraId="4B329FAF" w14:textId="77777777" w:rsidR="00EE0559" w:rsidRPr="001F2D0C" w:rsidRDefault="00EE0559" w:rsidP="00EE0559">
      <w:pPr>
        <w:pStyle w:val="ListParagraph"/>
        <w:numPr>
          <w:ilvl w:val="0"/>
          <w:numId w:val="42"/>
        </w:numPr>
      </w:pPr>
      <w:r w:rsidRPr="001F2D0C">
        <w:t>Giai đoạ</w:t>
      </w:r>
      <w:r>
        <w:t>n 7</w:t>
      </w:r>
      <w:r w:rsidRPr="001F2D0C">
        <w:t xml:space="preserve">: </w:t>
      </w:r>
      <w:r>
        <w:t>Hướng dẫn sử dụng</w:t>
      </w:r>
    </w:p>
    <w:p w14:paraId="7024D1C4" w14:textId="77777777" w:rsidR="00EE0559" w:rsidRDefault="00EE0559" w:rsidP="00EE0559">
      <w:pPr>
        <w:pStyle w:val="ListParagraph"/>
        <w:numPr>
          <w:ilvl w:val="0"/>
          <w:numId w:val="43"/>
        </w:numPr>
      </w:pPr>
      <w:r w:rsidRPr="001F2D0C">
        <w:t>Người thực hiệ</w:t>
      </w:r>
      <w:r>
        <w:t xml:space="preserve">n: </w:t>
      </w:r>
    </w:p>
    <w:p w14:paraId="4F903A32" w14:textId="77777777" w:rsidR="00EE0559" w:rsidRDefault="00EE0559" w:rsidP="00EE0559">
      <w:pPr>
        <w:pStyle w:val="ListParagraph"/>
      </w:pPr>
      <w:r>
        <w:t>1. Nguyễn Hoàng Sang</w:t>
      </w:r>
    </w:p>
    <w:p w14:paraId="6B1582E1" w14:textId="77777777" w:rsidR="00EE0559" w:rsidRDefault="00EE0559" w:rsidP="00EE0559">
      <w:pPr>
        <w:pStyle w:val="ListParagraph"/>
      </w:pPr>
      <w:r>
        <w:t>2. Nguyễn Chí Bảo</w:t>
      </w:r>
    </w:p>
    <w:p w14:paraId="334ACF1A" w14:textId="77777777" w:rsidR="00EE0559" w:rsidRDefault="00EE0559" w:rsidP="00EE0559">
      <w:pPr>
        <w:pStyle w:val="ListParagraph"/>
        <w:numPr>
          <w:ilvl w:val="0"/>
          <w:numId w:val="44"/>
        </w:numPr>
      </w:pPr>
      <w:r>
        <w:t>Bảng chi tiết:</w:t>
      </w:r>
    </w:p>
    <w:tbl>
      <w:tblPr>
        <w:tblStyle w:val="TableGrid"/>
        <w:tblW w:w="8788" w:type="dxa"/>
        <w:tblInd w:w="534" w:type="dxa"/>
        <w:tblLook w:val="04A0" w:firstRow="1" w:lastRow="0" w:firstColumn="1" w:lastColumn="0" w:noHBand="0" w:noVBand="1"/>
      </w:tblPr>
      <w:tblGrid>
        <w:gridCol w:w="3260"/>
        <w:gridCol w:w="1559"/>
        <w:gridCol w:w="1844"/>
        <w:gridCol w:w="2125"/>
      </w:tblGrid>
      <w:tr w:rsidR="00EE0559" w:rsidRPr="001F2D0C" w14:paraId="11BB145D" w14:textId="77777777" w:rsidTr="00EE0559">
        <w:tc>
          <w:tcPr>
            <w:tcW w:w="3260" w:type="dxa"/>
          </w:tcPr>
          <w:p w14:paraId="57F7D882" w14:textId="77777777" w:rsidR="00EE0559" w:rsidRPr="001F2D0C" w:rsidRDefault="00EE0559" w:rsidP="00610535">
            <w:pPr>
              <w:pStyle w:val="ListParagraph"/>
              <w:ind w:left="0"/>
              <w:jc w:val="center"/>
              <w:rPr>
                <w:rFonts w:cs="Times New Roman"/>
              </w:rPr>
            </w:pPr>
            <w:r w:rsidRPr="001F2D0C">
              <w:rPr>
                <w:rFonts w:cs="Times New Roman"/>
              </w:rPr>
              <w:t>Công việc</w:t>
            </w:r>
          </w:p>
        </w:tc>
        <w:tc>
          <w:tcPr>
            <w:tcW w:w="1559" w:type="dxa"/>
          </w:tcPr>
          <w:p w14:paraId="5A39D8AE" w14:textId="77777777" w:rsidR="00EE0559" w:rsidRPr="001F2D0C" w:rsidRDefault="00EE0559" w:rsidP="00610535">
            <w:pPr>
              <w:pStyle w:val="ListParagraph"/>
              <w:ind w:left="0"/>
              <w:jc w:val="center"/>
              <w:rPr>
                <w:rFonts w:cs="Times New Roman"/>
              </w:rPr>
            </w:pPr>
            <w:r w:rsidRPr="001F2D0C">
              <w:rPr>
                <w:rFonts w:cs="Times New Roman"/>
              </w:rPr>
              <w:t>Số ngày làm</w:t>
            </w:r>
          </w:p>
        </w:tc>
        <w:tc>
          <w:tcPr>
            <w:tcW w:w="1844" w:type="dxa"/>
          </w:tcPr>
          <w:p w14:paraId="783A62CD" w14:textId="77777777" w:rsidR="00EE0559" w:rsidRPr="001F2D0C" w:rsidRDefault="00EE0559" w:rsidP="00610535">
            <w:pPr>
              <w:pStyle w:val="ListParagraph"/>
              <w:ind w:left="0"/>
              <w:jc w:val="center"/>
              <w:rPr>
                <w:rFonts w:cs="Times New Roman"/>
              </w:rPr>
            </w:pPr>
            <w:r w:rsidRPr="001F2D0C">
              <w:rPr>
                <w:rFonts w:cs="Times New Roman"/>
              </w:rPr>
              <w:t>Ngày bắt đầu</w:t>
            </w:r>
          </w:p>
        </w:tc>
        <w:tc>
          <w:tcPr>
            <w:tcW w:w="2125" w:type="dxa"/>
          </w:tcPr>
          <w:p w14:paraId="72ED3946" w14:textId="77777777" w:rsidR="00EE0559" w:rsidRPr="001F2D0C" w:rsidRDefault="00EE0559" w:rsidP="00610535">
            <w:pPr>
              <w:pStyle w:val="ListParagraph"/>
              <w:ind w:left="0"/>
              <w:jc w:val="center"/>
              <w:rPr>
                <w:rFonts w:cs="Times New Roman"/>
              </w:rPr>
            </w:pPr>
            <w:r w:rsidRPr="001F2D0C">
              <w:rPr>
                <w:rFonts w:cs="Times New Roman"/>
              </w:rPr>
              <w:t>Ngày kết thúc</w:t>
            </w:r>
          </w:p>
        </w:tc>
      </w:tr>
      <w:tr w:rsidR="00EE0559" w:rsidRPr="001F2D0C" w14:paraId="12340E27" w14:textId="77777777" w:rsidTr="00EE0559">
        <w:tc>
          <w:tcPr>
            <w:tcW w:w="3260" w:type="dxa"/>
          </w:tcPr>
          <w:p w14:paraId="5108F6D8" w14:textId="77777777" w:rsidR="00EE0559" w:rsidRPr="001F2D0C" w:rsidRDefault="00EE0559" w:rsidP="00610535">
            <w:pPr>
              <w:jc w:val="center"/>
              <w:rPr>
                <w:rFonts w:cs="Times New Roman"/>
              </w:rPr>
            </w:pPr>
            <w:r w:rsidRPr="001F2D0C">
              <w:rPr>
                <w:rFonts w:cs="Times New Roman"/>
              </w:rPr>
              <w:t>Hướng dẫn sử dụng</w:t>
            </w:r>
          </w:p>
        </w:tc>
        <w:tc>
          <w:tcPr>
            <w:tcW w:w="1559" w:type="dxa"/>
          </w:tcPr>
          <w:p w14:paraId="5FF2AC1C" w14:textId="77777777" w:rsidR="00EE0559" w:rsidRPr="001F2D0C" w:rsidRDefault="00EE0559" w:rsidP="00610535">
            <w:pPr>
              <w:jc w:val="center"/>
              <w:rPr>
                <w:rFonts w:cs="Times New Roman"/>
              </w:rPr>
            </w:pPr>
            <w:r>
              <w:rPr>
                <w:rFonts w:cs="Times New Roman"/>
              </w:rPr>
              <w:t>1</w:t>
            </w:r>
          </w:p>
        </w:tc>
        <w:tc>
          <w:tcPr>
            <w:tcW w:w="1844" w:type="dxa"/>
          </w:tcPr>
          <w:p w14:paraId="7BC1A0BC" w14:textId="77777777" w:rsidR="00EE0559" w:rsidRPr="001F2D0C" w:rsidRDefault="00EE0559" w:rsidP="00610535">
            <w:pPr>
              <w:pStyle w:val="ListParagraph"/>
              <w:ind w:left="0"/>
              <w:jc w:val="center"/>
              <w:rPr>
                <w:rFonts w:cs="Times New Roman"/>
              </w:rPr>
            </w:pPr>
            <w:r>
              <w:rPr>
                <w:rFonts w:cs="Times New Roman"/>
              </w:rPr>
              <w:t>26</w:t>
            </w:r>
            <w:r w:rsidRPr="001F2D0C">
              <w:rPr>
                <w:rFonts w:cs="Times New Roman"/>
              </w:rPr>
              <w:t>/10/2021</w:t>
            </w:r>
          </w:p>
        </w:tc>
        <w:tc>
          <w:tcPr>
            <w:tcW w:w="2125" w:type="dxa"/>
          </w:tcPr>
          <w:p w14:paraId="4E404215" w14:textId="77777777" w:rsidR="00EE0559" w:rsidRPr="001F2D0C" w:rsidRDefault="00EE0559" w:rsidP="00610535">
            <w:pPr>
              <w:pStyle w:val="ListParagraph"/>
              <w:ind w:left="0"/>
              <w:jc w:val="center"/>
              <w:rPr>
                <w:rFonts w:cs="Times New Roman"/>
              </w:rPr>
            </w:pPr>
            <w:r w:rsidRPr="001F2D0C">
              <w:rPr>
                <w:rFonts w:cs="Times New Roman"/>
              </w:rPr>
              <w:t>26/10/2021</w:t>
            </w:r>
          </w:p>
        </w:tc>
      </w:tr>
    </w:tbl>
    <w:p w14:paraId="720F9E92" w14:textId="77777777" w:rsidR="00EE0559" w:rsidRPr="001F2D0C" w:rsidRDefault="00EE0559" w:rsidP="00EE0559">
      <w:pPr>
        <w:pStyle w:val="ListParagraph"/>
        <w:ind w:left="3075"/>
        <w:rPr>
          <w:rFonts w:cs="Times New Roman"/>
        </w:rPr>
      </w:pPr>
      <w:r w:rsidRPr="001F2D0C">
        <w:rPr>
          <w:rFonts w:cs="Times New Roman"/>
        </w:rPr>
        <w:t xml:space="preserve"> </w:t>
      </w:r>
    </w:p>
    <w:p w14:paraId="5C432DEA" w14:textId="77777777" w:rsidR="00EE0559" w:rsidRPr="001F2D0C" w:rsidRDefault="00EE0559" w:rsidP="00EE0559">
      <w:pPr>
        <w:pStyle w:val="ListParagraph"/>
        <w:numPr>
          <w:ilvl w:val="0"/>
          <w:numId w:val="42"/>
        </w:numPr>
      </w:pPr>
      <w:r w:rsidRPr="001F2D0C">
        <w:t>Giai đoạ</w:t>
      </w:r>
      <w:r>
        <w:t>n 8</w:t>
      </w:r>
      <w:r w:rsidRPr="001F2D0C">
        <w:t xml:space="preserve">: </w:t>
      </w:r>
      <w:r>
        <w:t>Bảo trì, bảo hành</w:t>
      </w:r>
    </w:p>
    <w:p w14:paraId="184552FC" w14:textId="77777777" w:rsidR="00EE0559" w:rsidRDefault="00EE0559" w:rsidP="00EE0559">
      <w:pPr>
        <w:pStyle w:val="ListParagraph"/>
        <w:numPr>
          <w:ilvl w:val="0"/>
          <w:numId w:val="43"/>
        </w:numPr>
      </w:pPr>
      <w:r w:rsidRPr="001F2D0C">
        <w:t>Người thực hiệ</w:t>
      </w:r>
      <w:r>
        <w:t xml:space="preserve">n: </w:t>
      </w:r>
    </w:p>
    <w:p w14:paraId="368D5362" w14:textId="77777777" w:rsidR="00EE0559" w:rsidRDefault="00EE0559" w:rsidP="00EE0559">
      <w:pPr>
        <w:pStyle w:val="ListParagraph"/>
      </w:pPr>
      <w:r>
        <w:t>1. Phan Thanh Dân</w:t>
      </w:r>
    </w:p>
    <w:p w14:paraId="66C4952A" w14:textId="77777777" w:rsidR="00EE0559" w:rsidRDefault="00EE0559" w:rsidP="00EE0559">
      <w:pPr>
        <w:pStyle w:val="ListParagraph"/>
      </w:pPr>
      <w:r>
        <w:t>2. Trần Thiên Long</w:t>
      </w:r>
    </w:p>
    <w:p w14:paraId="1E9B5FCD" w14:textId="77777777" w:rsidR="00EE0559" w:rsidRDefault="00EE0559" w:rsidP="00EE0559">
      <w:pPr>
        <w:pStyle w:val="ListParagraph"/>
        <w:numPr>
          <w:ilvl w:val="0"/>
          <w:numId w:val="44"/>
        </w:numPr>
      </w:pPr>
      <w:r>
        <w:t>Bảng chi tiết:</w:t>
      </w:r>
    </w:p>
    <w:tbl>
      <w:tblPr>
        <w:tblStyle w:val="TableGrid"/>
        <w:tblW w:w="8788" w:type="dxa"/>
        <w:tblInd w:w="534" w:type="dxa"/>
        <w:tblLook w:val="04A0" w:firstRow="1" w:lastRow="0" w:firstColumn="1" w:lastColumn="0" w:noHBand="0" w:noVBand="1"/>
      </w:tblPr>
      <w:tblGrid>
        <w:gridCol w:w="3260"/>
        <w:gridCol w:w="1559"/>
        <w:gridCol w:w="1837"/>
        <w:gridCol w:w="2132"/>
      </w:tblGrid>
      <w:tr w:rsidR="00EE0559" w:rsidRPr="001F2D0C" w14:paraId="3997DB0F" w14:textId="77777777" w:rsidTr="00EE0559">
        <w:tc>
          <w:tcPr>
            <w:tcW w:w="3260" w:type="dxa"/>
          </w:tcPr>
          <w:p w14:paraId="49B6F265" w14:textId="77777777" w:rsidR="00EE0559" w:rsidRPr="001F2D0C" w:rsidRDefault="00EE0559" w:rsidP="00610535">
            <w:pPr>
              <w:pStyle w:val="ListParagraph"/>
              <w:ind w:left="0"/>
              <w:jc w:val="center"/>
              <w:rPr>
                <w:rFonts w:cs="Times New Roman"/>
              </w:rPr>
            </w:pPr>
            <w:r w:rsidRPr="001F2D0C">
              <w:rPr>
                <w:rFonts w:cs="Times New Roman"/>
              </w:rPr>
              <w:t>Công việc</w:t>
            </w:r>
          </w:p>
        </w:tc>
        <w:tc>
          <w:tcPr>
            <w:tcW w:w="1559" w:type="dxa"/>
          </w:tcPr>
          <w:p w14:paraId="0A7DEC01" w14:textId="77777777" w:rsidR="00EE0559" w:rsidRPr="001F2D0C" w:rsidRDefault="00EE0559" w:rsidP="00610535">
            <w:pPr>
              <w:pStyle w:val="ListParagraph"/>
              <w:ind w:left="0"/>
              <w:jc w:val="center"/>
              <w:rPr>
                <w:rFonts w:cs="Times New Roman"/>
              </w:rPr>
            </w:pPr>
            <w:r w:rsidRPr="001F2D0C">
              <w:rPr>
                <w:rFonts w:cs="Times New Roman"/>
              </w:rPr>
              <w:t>Số ngày làm</w:t>
            </w:r>
          </w:p>
        </w:tc>
        <w:tc>
          <w:tcPr>
            <w:tcW w:w="1837" w:type="dxa"/>
          </w:tcPr>
          <w:p w14:paraId="1BD397A4" w14:textId="77777777" w:rsidR="00EE0559" w:rsidRPr="001F2D0C" w:rsidRDefault="00EE0559" w:rsidP="00610535">
            <w:pPr>
              <w:pStyle w:val="ListParagraph"/>
              <w:ind w:left="0"/>
              <w:jc w:val="center"/>
              <w:rPr>
                <w:rFonts w:cs="Times New Roman"/>
              </w:rPr>
            </w:pPr>
            <w:r w:rsidRPr="001F2D0C">
              <w:rPr>
                <w:rFonts w:cs="Times New Roman"/>
              </w:rPr>
              <w:t>Ngày bắt đầu</w:t>
            </w:r>
          </w:p>
        </w:tc>
        <w:tc>
          <w:tcPr>
            <w:tcW w:w="2132" w:type="dxa"/>
          </w:tcPr>
          <w:p w14:paraId="1F6D27AD" w14:textId="77777777" w:rsidR="00EE0559" w:rsidRPr="001F2D0C" w:rsidRDefault="00EE0559" w:rsidP="00610535">
            <w:pPr>
              <w:pStyle w:val="ListParagraph"/>
              <w:ind w:left="0"/>
              <w:jc w:val="center"/>
              <w:rPr>
                <w:rFonts w:cs="Times New Roman"/>
              </w:rPr>
            </w:pPr>
            <w:r w:rsidRPr="001F2D0C">
              <w:rPr>
                <w:rFonts w:cs="Times New Roman"/>
              </w:rPr>
              <w:t>Ngày kết thúc</w:t>
            </w:r>
          </w:p>
        </w:tc>
      </w:tr>
      <w:tr w:rsidR="00EE0559" w:rsidRPr="001F2D0C" w14:paraId="51810732" w14:textId="77777777" w:rsidTr="00EE0559">
        <w:tc>
          <w:tcPr>
            <w:tcW w:w="3260" w:type="dxa"/>
          </w:tcPr>
          <w:p w14:paraId="11BBA5AB" w14:textId="77777777" w:rsidR="00EE0559" w:rsidRPr="001F2D0C" w:rsidRDefault="00EE0559" w:rsidP="00610535">
            <w:pPr>
              <w:jc w:val="center"/>
              <w:rPr>
                <w:rFonts w:cs="Times New Roman"/>
              </w:rPr>
            </w:pPr>
            <w:r w:rsidRPr="001F2D0C">
              <w:rPr>
                <w:rFonts w:cs="Times New Roman"/>
              </w:rPr>
              <w:t>Bảo trì, khắc phục khi có sự cố xảy ra</w:t>
            </w:r>
          </w:p>
        </w:tc>
        <w:tc>
          <w:tcPr>
            <w:tcW w:w="1559" w:type="dxa"/>
          </w:tcPr>
          <w:p w14:paraId="66CF5514" w14:textId="77777777" w:rsidR="00EE0559" w:rsidRPr="001F2D0C" w:rsidRDefault="00EE0559" w:rsidP="00610535">
            <w:pPr>
              <w:jc w:val="center"/>
              <w:rPr>
                <w:rFonts w:cs="Times New Roman"/>
              </w:rPr>
            </w:pPr>
            <w:r w:rsidRPr="001F2D0C">
              <w:rPr>
                <w:rFonts w:cs="Times New Roman"/>
              </w:rPr>
              <w:t xml:space="preserve">5 </w:t>
            </w:r>
          </w:p>
        </w:tc>
        <w:tc>
          <w:tcPr>
            <w:tcW w:w="1837" w:type="dxa"/>
          </w:tcPr>
          <w:p w14:paraId="3AFFD6CE" w14:textId="77777777" w:rsidR="00EE0559" w:rsidRPr="001F2D0C" w:rsidRDefault="00EE0559" w:rsidP="00610535">
            <w:pPr>
              <w:pStyle w:val="ListParagraph"/>
              <w:ind w:left="0"/>
              <w:jc w:val="center"/>
              <w:rPr>
                <w:rFonts w:cs="Times New Roman"/>
              </w:rPr>
            </w:pPr>
            <w:r w:rsidRPr="001F2D0C">
              <w:rPr>
                <w:rFonts w:cs="Times New Roman"/>
              </w:rPr>
              <w:t>27/10/2021</w:t>
            </w:r>
          </w:p>
        </w:tc>
        <w:tc>
          <w:tcPr>
            <w:tcW w:w="2132" w:type="dxa"/>
          </w:tcPr>
          <w:p w14:paraId="03E05DF4" w14:textId="77777777" w:rsidR="00EE0559" w:rsidRPr="001F2D0C" w:rsidRDefault="00EE0559" w:rsidP="00610535">
            <w:pPr>
              <w:pStyle w:val="ListParagraph"/>
              <w:ind w:left="0"/>
              <w:jc w:val="center"/>
              <w:rPr>
                <w:rFonts w:cs="Times New Roman"/>
              </w:rPr>
            </w:pPr>
            <w:r w:rsidRPr="001F2D0C">
              <w:rPr>
                <w:rFonts w:cs="Times New Roman"/>
              </w:rPr>
              <w:t>31/10/2021</w:t>
            </w:r>
          </w:p>
        </w:tc>
      </w:tr>
    </w:tbl>
    <w:p w14:paraId="5DFDF3C9" w14:textId="77777777" w:rsidR="00610535" w:rsidRDefault="00610535" w:rsidP="00610535">
      <w:pPr>
        <w:spacing w:after="0" w:line="240" w:lineRule="auto"/>
        <w:jc w:val="left"/>
        <w:rPr>
          <w:noProof/>
        </w:rPr>
      </w:pPr>
    </w:p>
    <w:p w14:paraId="727E5210" w14:textId="77777777" w:rsidR="00610535" w:rsidRDefault="00610535" w:rsidP="00610535">
      <w:pPr>
        <w:spacing w:after="0" w:line="240" w:lineRule="auto"/>
        <w:jc w:val="left"/>
        <w:rPr>
          <w:noProof/>
        </w:rPr>
      </w:pPr>
    </w:p>
    <w:p w14:paraId="731F2D2A" w14:textId="77777777" w:rsidR="00610535" w:rsidRDefault="00610535" w:rsidP="00610535">
      <w:pPr>
        <w:spacing w:after="0" w:line="240" w:lineRule="auto"/>
        <w:jc w:val="left"/>
        <w:rPr>
          <w:noProof/>
        </w:rPr>
      </w:pPr>
    </w:p>
    <w:p w14:paraId="0E14A01E" w14:textId="77777777" w:rsidR="00610535" w:rsidRDefault="00610535" w:rsidP="00610535">
      <w:pPr>
        <w:spacing w:after="0" w:line="240" w:lineRule="auto"/>
        <w:jc w:val="left"/>
        <w:rPr>
          <w:noProof/>
        </w:rPr>
      </w:pPr>
    </w:p>
    <w:p w14:paraId="484F5C1D" w14:textId="77777777" w:rsidR="00610535" w:rsidRDefault="00610535" w:rsidP="00610535">
      <w:pPr>
        <w:spacing w:after="0" w:line="240" w:lineRule="auto"/>
        <w:jc w:val="left"/>
        <w:rPr>
          <w:noProof/>
        </w:rPr>
      </w:pPr>
    </w:p>
    <w:p w14:paraId="278DADBC" w14:textId="77777777" w:rsidR="00610535" w:rsidRDefault="00610535" w:rsidP="00610535">
      <w:pPr>
        <w:spacing w:after="0" w:line="240" w:lineRule="auto"/>
        <w:jc w:val="left"/>
        <w:rPr>
          <w:noProof/>
        </w:rPr>
      </w:pPr>
    </w:p>
    <w:p w14:paraId="014EE00A" w14:textId="77777777" w:rsidR="00610535" w:rsidRDefault="00610535" w:rsidP="00610535">
      <w:pPr>
        <w:spacing w:after="0" w:line="240" w:lineRule="auto"/>
        <w:jc w:val="left"/>
        <w:rPr>
          <w:noProof/>
        </w:rPr>
      </w:pPr>
    </w:p>
    <w:p w14:paraId="49F591D6" w14:textId="77777777" w:rsidR="00610535" w:rsidRDefault="00610535" w:rsidP="00610535">
      <w:pPr>
        <w:spacing w:after="0" w:line="240" w:lineRule="auto"/>
        <w:jc w:val="left"/>
        <w:rPr>
          <w:noProof/>
        </w:rPr>
      </w:pPr>
    </w:p>
    <w:p w14:paraId="6CE88D0A" w14:textId="77777777" w:rsidR="00610535" w:rsidRDefault="00610535" w:rsidP="00610535">
      <w:pPr>
        <w:spacing w:after="0" w:line="240" w:lineRule="auto"/>
        <w:jc w:val="left"/>
        <w:rPr>
          <w:noProof/>
        </w:rPr>
      </w:pPr>
    </w:p>
    <w:p w14:paraId="3077BD2F" w14:textId="77777777" w:rsidR="00610535" w:rsidRDefault="00610535" w:rsidP="00610535">
      <w:pPr>
        <w:pStyle w:val="ListParagraph"/>
        <w:numPr>
          <w:ilvl w:val="0"/>
          <w:numId w:val="44"/>
        </w:numPr>
        <w:spacing w:after="0" w:line="240" w:lineRule="auto"/>
        <w:jc w:val="left"/>
        <w:rPr>
          <w:noProof/>
        </w:rPr>
      </w:pPr>
      <w:r>
        <w:rPr>
          <w:noProof/>
        </w:rPr>
        <w:t xml:space="preserve"> </w:t>
      </w:r>
      <w:r w:rsidR="0059488E">
        <w:rPr>
          <w:noProof/>
        </w:rPr>
        <w:t xml:space="preserve">Bảng kế hoạch dự án ban đầu: </w:t>
      </w:r>
      <w:r w:rsidR="005C66BC">
        <w:rPr>
          <w:noProof/>
        </w:rPr>
        <w:t>16/8/2021 (Gantt Chart)</w:t>
      </w:r>
    </w:p>
    <w:p w14:paraId="7CA173FC" w14:textId="77777777" w:rsidR="00610535" w:rsidRDefault="00610535" w:rsidP="00610535">
      <w:pPr>
        <w:spacing w:after="0" w:line="240" w:lineRule="auto"/>
        <w:jc w:val="left"/>
        <w:rPr>
          <w:noProof/>
        </w:rPr>
      </w:pPr>
      <w:r>
        <w:rPr>
          <w:noProof/>
        </w:rPr>
        <w:lastRenderedPageBreak/>
        <w:drawing>
          <wp:inline distT="0" distB="0" distL="0" distR="0" wp14:anchorId="3B180888" wp14:editId="240C1C5B">
            <wp:extent cx="6229350" cy="413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44786" cy="4144094"/>
                    </a:xfrm>
                    <a:prstGeom prst="rect">
                      <a:avLst/>
                    </a:prstGeom>
                  </pic:spPr>
                </pic:pic>
              </a:graphicData>
            </a:graphic>
          </wp:inline>
        </w:drawing>
      </w:r>
    </w:p>
    <w:p w14:paraId="58EB886D" w14:textId="77777777" w:rsidR="00610535" w:rsidRDefault="00610535" w:rsidP="00610535">
      <w:pPr>
        <w:spacing w:after="0" w:line="240" w:lineRule="auto"/>
        <w:jc w:val="left"/>
        <w:rPr>
          <w:noProof/>
        </w:rPr>
      </w:pPr>
      <w:r>
        <w:rPr>
          <w:noProof/>
        </w:rPr>
        <w:drawing>
          <wp:inline distT="0" distB="0" distL="0" distR="0" wp14:anchorId="7FA88574" wp14:editId="7F14AE65">
            <wp:extent cx="6229350" cy="3248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33753" cy="3250321"/>
                    </a:xfrm>
                    <a:prstGeom prst="rect">
                      <a:avLst/>
                    </a:prstGeom>
                  </pic:spPr>
                </pic:pic>
              </a:graphicData>
            </a:graphic>
          </wp:inline>
        </w:drawing>
      </w:r>
    </w:p>
    <w:p w14:paraId="5EDD9D6E" w14:textId="77777777" w:rsidR="00610535" w:rsidRDefault="00610535" w:rsidP="00610535">
      <w:pPr>
        <w:spacing w:after="0" w:line="240" w:lineRule="auto"/>
        <w:jc w:val="left"/>
        <w:rPr>
          <w:noProof/>
        </w:rPr>
      </w:pPr>
    </w:p>
    <w:p w14:paraId="76ED6B03" w14:textId="77777777" w:rsidR="00610535" w:rsidRDefault="00610535" w:rsidP="00610535">
      <w:pPr>
        <w:spacing w:after="0" w:line="240" w:lineRule="auto"/>
        <w:jc w:val="left"/>
        <w:rPr>
          <w:noProof/>
        </w:rPr>
      </w:pPr>
    </w:p>
    <w:p w14:paraId="0D2F3B11" w14:textId="77777777" w:rsidR="00C470A8" w:rsidRDefault="00C470A8" w:rsidP="00610535">
      <w:pPr>
        <w:spacing w:after="0" w:line="240" w:lineRule="auto"/>
        <w:jc w:val="left"/>
        <w:rPr>
          <w:noProof/>
        </w:rPr>
      </w:pPr>
    </w:p>
    <w:p w14:paraId="67F9C115" w14:textId="77777777" w:rsidR="00610535" w:rsidRDefault="00610535" w:rsidP="00610535">
      <w:pPr>
        <w:spacing w:after="0" w:line="240" w:lineRule="auto"/>
        <w:jc w:val="left"/>
        <w:rPr>
          <w:noProof/>
        </w:rPr>
      </w:pPr>
    </w:p>
    <w:p w14:paraId="73712E86" w14:textId="77777777" w:rsidR="00610535" w:rsidRDefault="0059488E" w:rsidP="0059488E">
      <w:pPr>
        <w:pStyle w:val="ListParagraph"/>
        <w:numPr>
          <w:ilvl w:val="0"/>
          <w:numId w:val="44"/>
        </w:numPr>
        <w:spacing w:after="0" w:line="240" w:lineRule="auto"/>
        <w:jc w:val="left"/>
        <w:rPr>
          <w:noProof/>
        </w:rPr>
      </w:pPr>
      <w:r>
        <w:rPr>
          <w:noProof/>
        </w:rPr>
        <w:lastRenderedPageBreak/>
        <w:t xml:space="preserve">Update project: Ngày </w:t>
      </w:r>
      <w:r w:rsidR="00C470A8">
        <w:rPr>
          <w:noProof/>
        </w:rPr>
        <w:t>9</w:t>
      </w:r>
      <w:r w:rsidR="00260708">
        <w:rPr>
          <w:noProof/>
        </w:rPr>
        <w:t>/</w:t>
      </w:r>
      <w:r w:rsidR="00C470A8">
        <w:rPr>
          <w:noProof/>
        </w:rPr>
        <w:t>11</w:t>
      </w:r>
      <w:r>
        <w:rPr>
          <w:noProof/>
        </w:rPr>
        <w:t>/2021</w:t>
      </w:r>
      <w:r w:rsidR="005C66BC">
        <w:rPr>
          <w:noProof/>
        </w:rPr>
        <w:t xml:space="preserve"> (Gantt Chart)</w:t>
      </w:r>
    </w:p>
    <w:p w14:paraId="5812BA19" w14:textId="77777777" w:rsidR="0059488E" w:rsidRDefault="0059488E" w:rsidP="0059488E">
      <w:pPr>
        <w:pStyle w:val="ListParagraph"/>
        <w:spacing w:after="0" w:line="240" w:lineRule="auto"/>
        <w:ind w:left="786"/>
        <w:jc w:val="left"/>
        <w:rPr>
          <w:noProof/>
        </w:rPr>
      </w:pPr>
    </w:p>
    <w:p w14:paraId="617A2ED1" w14:textId="77777777" w:rsidR="00610535" w:rsidRDefault="00260708" w:rsidP="00610535">
      <w:pPr>
        <w:spacing w:after="0" w:line="240" w:lineRule="auto"/>
        <w:jc w:val="left"/>
        <w:rPr>
          <w:noProof/>
        </w:rPr>
      </w:pPr>
      <w:r>
        <w:rPr>
          <w:noProof/>
        </w:rPr>
        <w:drawing>
          <wp:inline distT="0" distB="0" distL="0" distR="0" wp14:anchorId="57735140" wp14:editId="7E00E820">
            <wp:extent cx="6219825" cy="3724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224221" cy="3726907"/>
                    </a:xfrm>
                    <a:prstGeom prst="rect">
                      <a:avLst/>
                    </a:prstGeom>
                  </pic:spPr>
                </pic:pic>
              </a:graphicData>
            </a:graphic>
          </wp:inline>
        </w:drawing>
      </w:r>
      <w:r>
        <w:rPr>
          <w:noProof/>
        </w:rPr>
        <w:drawing>
          <wp:inline distT="0" distB="0" distL="0" distR="0" wp14:anchorId="03D618B4" wp14:editId="477E5548">
            <wp:extent cx="621982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224221" cy="3231257"/>
                    </a:xfrm>
                    <a:prstGeom prst="rect">
                      <a:avLst/>
                    </a:prstGeom>
                  </pic:spPr>
                </pic:pic>
              </a:graphicData>
            </a:graphic>
          </wp:inline>
        </w:drawing>
      </w:r>
    </w:p>
    <w:p w14:paraId="2762EAAF" w14:textId="77777777" w:rsidR="00610535" w:rsidRDefault="00610535" w:rsidP="00610535">
      <w:pPr>
        <w:spacing w:after="0" w:line="240" w:lineRule="auto"/>
        <w:jc w:val="left"/>
        <w:rPr>
          <w:noProof/>
        </w:rPr>
      </w:pPr>
    </w:p>
    <w:p w14:paraId="18D1FE7D" w14:textId="77777777" w:rsidR="00610535" w:rsidRDefault="00610535" w:rsidP="00610535">
      <w:pPr>
        <w:spacing w:after="0" w:line="240" w:lineRule="auto"/>
        <w:jc w:val="left"/>
        <w:rPr>
          <w:b/>
        </w:rPr>
      </w:pPr>
    </w:p>
    <w:p w14:paraId="4B1CBCC1" w14:textId="77777777" w:rsidR="00DA0190" w:rsidRDefault="00DA0190" w:rsidP="00610535">
      <w:pPr>
        <w:spacing w:after="0" w:line="240" w:lineRule="auto"/>
        <w:jc w:val="left"/>
        <w:rPr>
          <w:b/>
        </w:rPr>
      </w:pPr>
    </w:p>
    <w:p w14:paraId="28820C8F" w14:textId="77777777" w:rsidR="00DA0190" w:rsidRDefault="00DA0190" w:rsidP="00610535">
      <w:pPr>
        <w:spacing w:after="0" w:line="240" w:lineRule="auto"/>
        <w:jc w:val="left"/>
        <w:rPr>
          <w:b/>
        </w:rPr>
      </w:pPr>
    </w:p>
    <w:p w14:paraId="202898A0" w14:textId="77777777" w:rsidR="00DA0190" w:rsidRDefault="00DA0190" w:rsidP="00DA0190">
      <w:pPr>
        <w:pStyle w:val="ListParagraph"/>
        <w:numPr>
          <w:ilvl w:val="0"/>
          <w:numId w:val="44"/>
        </w:numPr>
        <w:spacing w:after="0" w:line="240" w:lineRule="auto"/>
        <w:jc w:val="left"/>
        <w:rPr>
          <w:b/>
        </w:rPr>
      </w:pPr>
      <w:r>
        <w:rPr>
          <w:b/>
        </w:rPr>
        <w:lastRenderedPageBreak/>
        <w:t>Task Usage</w:t>
      </w:r>
    </w:p>
    <w:p w14:paraId="50740153" w14:textId="77777777" w:rsidR="00DA0190" w:rsidRPr="00DA0190" w:rsidRDefault="00DA0190" w:rsidP="00DA0190">
      <w:pPr>
        <w:pStyle w:val="ListParagraph"/>
        <w:spacing w:after="0" w:line="240" w:lineRule="auto"/>
        <w:ind w:left="786"/>
        <w:jc w:val="left"/>
        <w:rPr>
          <w:b/>
        </w:rPr>
      </w:pPr>
      <w:r>
        <w:rPr>
          <w:noProof/>
        </w:rPr>
        <w:drawing>
          <wp:inline distT="0" distB="0" distL="0" distR="0" wp14:anchorId="549A8538" wp14:editId="46F59BEC">
            <wp:extent cx="5667375" cy="2438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71381" cy="2440123"/>
                    </a:xfrm>
                    <a:prstGeom prst="rect">
                      <a:avLst/>
                    </a:prstGeom>
                  </pic:spPr>
                </pic:pic>
              </a:graphicData>
            </a:graphic>
          </wp:inline>
        </w:drawing>
      </w:r>
      <w:r>
        <w:rPr>
          <w:noProof/>
        </w:rPr>
        <w:drawing>
          <wp:inline distT="0" distB="0" distL="0" distR="0" wp14:anchorId="576B79C2" wp14:editId="512AFD30">
            <wp:extent cx="5671714" cy="21907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90444" cy="2197985"/>
                    </a:xfrm>
                    <a:prstGeom prst="rect">
                      <a:avLst/>
                    </a:prstGeom>
                  </pic:spPr>
                </pic:pic>
              </a:graphicData>
            </a:graphic>
          </wp:inline>
        </w:drawing>
      </w:r>
      <w:r>
        <w:rPr>
          <w:noProof/>
        </w:rPr>
        <w:drawing>
          <wp:inline distT="0" distB="0" distL="0" distR="0" wp14:anchorId="794001FC" wp14:editId="279921CD">
            <wp:extent cx="5667375" cy="1924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67375" cy="1924050"/>
                    </a:xfrm>
                    <a:prstGeom prst="rect">
                      <a:avLst/>
                    </a:prstGeom>
                  </pic:spPr>
                </pic:pic>
              </a:graphicData>
            </a:graphic>
          </wp:inline>
        </w:drawing>
      </w:r>
      <w:r>
        <w:rPr>
          <w:noProof/>
        </w:rPr>
        <w:drawing>
          <wp:inline distT="0" distB="0" distL="0" distR="0" wp14:anchorId="38B275B0" wp14:editId="3159ADF7">
            <wp:extent cx="5667375" cy="1247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86142" cy="1251907"/>
                    </a:xfrm>
                    <a:prstGeom prst="rect">
                      <a:avLst/>
                    </a:prstGeom>
                  </pic:spPr>
                </pic:pic>
              </a:graphicData>
            </a:graphic>
          </wp:inline>
        </w:drawing>
      </w:r>
    </w:p>
    <w:p w14:paraId="0D63A6C5" w14:textId="77777777" w:rsidR="0096592A" w:rsidRDefault="0096592A" w:rsidP="0096592A">
      <w:pPr>
        <w:pStyle w:val="Style2"/>
      </w:pPr>
      <w:bookmarkStart w:id="57" w:name="_Toc27295"/>
      <w:bookmarkStart w:id="58" w:name="_Toc58186480"/>
      <w:bookmarkStart w:id="59" w:name="_Toc22005"/>
      <w:bookmarkStart w:id="60" w:name="_Toc56436778"/>
      <w:bookmarkStart w:id="61" w:name="_Toc86065661"/>
      <w:r>
        <w:t>Báo cáo hiệu suất</w:t>
      </w:r>
      <w:bookmarkEnd w:id="57"/>
      <w:bookmarkEnd w:id="58"/>
      <w:bookmarkEnd w:id="59"/>
      <w:bookmarkEnd w:id="60"/>
      <w:bookmarkEnd w:id="61"/>
      <w:r>
        <w:t xml:space="preserve"> </w:t>
      </w:r>
    </w:p>
    <w:p w14:paraId="43019055" w14:textId="77777777" w:rsidR="00C31F17" w:rsidRDefault="00C31F17" w:rsidP="00B01651">
      <w:pPr>
        <w:ind w:firstLine="360"/>
      </w:pPr>
      <w:r>
        <w:t xml:space="preserve">- </w:t>
      </w:r>
      <w:r w:rsidR="00B01651">
        <w:t>Các thành viên đang thực hiện với 100% hiệu suất</w:t>
      </w:r>
    </w:p>
    <w:p w14:paraId="2E0AF2A2" w14:textId="77777777" w:rsidR="00C31F17" w:rsidRDefault="00C31F17" w:rsidP="00C31F17">
      <w:pPr>
        <w:ind w:firstLine="360"/>
      </w:pPr>
      <w:r>
        <w:t xml:space="preserve">- </w:t>
      </w:r>
      <w:r w:rsidR="00B01651" w:rsidRPr="00B01651">
        <w:t xml:space="preserve">Những cải tiến trong kỹ năng của cá nhân </w:t>
      </w:r>
    </w:p>
    <w:p w14:paraId="750AFDF3" w14:textId="77777777" w:rsidR="00B01651" w:rsidRDefault="00B01651" w:rsidP="00C31F17">
      <w:pPr>
        <w:ind w:firstLine="360"/>
      </w:pPr>
      <w:r>
        <w:t>+ Kỹ năng thuyết trình, diễn giải công việc của các cá nhân ngày càng nâng cao và hiệu quả.</w:t>
      </w:r>
    </w:p>
    <w:p w14:paraId="41BD4FF5" w14:textId="77777777" w:rsidR="00B01651" w:rsidRDefault="00B01651" w:rsidP="00C31F17">
      <w:pPr>
        <w:ind w:firstLine="360"/>
      </w:pPr>
      <w:r>
        <w:t xml:space="preserve">+ Kỹ năng giao tiếp </w:t>
      </w:r>
      <w:r w:rsidR="00177609">
        <w:t>tốt hơn.</w:t>
      </w:r>
    </w:p>
    <w:p w14:paraId="16B14D70" w14:textId="77777777" w:rsidR="00B01651" w:rsidRDefault="00B01651" w:rsidP="00C31F17">
      <w:pPr>
        <w:ind w:firstLine="360"/>
      </w:pPr>
      <w:r>
        <w:t>+ Kỹ năng giải quyết vấn đề hiệu quả.</w:t>
      </w:r>
    </w:p>
    <w:p w14:paraId="2AF47697" w14:textId="77777777" w:rsidR="00B01651" w:rsidRDefault="00B01651" w:rsidP="00C31F17">
      <w:pPr>
        <w:ind w:firstLine="360"/>
      </w:pPr>
      <w:r>
        <w:t xml:space="preserve">+ </w:t>
      </w:r>
      <w:r w:rsidR="00177609">
        <w:t>Kỹ năng lắng nghe.</w:t>
      </w:r>
    </w:p>
    <w:p w14:paraId="7F763B78" w14:textId="77777777" w:rsidR="00177609" w:rsidRDefault="00177609" w:rsidP="00C31F17">
      <w:pPr>
        <w:ind w:firstLine="360"/>
      </w:pPr>
      <w:r>
        <w:t>+ Cá nhân ngày càng có tầm nhìn tốt</w:t>
      </w:r>
    </w:p>
    <w:p w14:paraId="75D468C5" w14:textId="77777777" w:rsidR="000E3368" w:rsidRDefault="000E3368" w:rsidP="00C31F17">
      <w:pPr>
        <w:ind w:firstLine="360"/>
      </w:pPr>
      <w:r>
        <w:t xml:space="preserve">- </w:t>
      </w:r>
      <w:r w:rsidR="00B01651" w:rsidRPr="00B01651">
        <w:t>Những cải thiện trong năng lực toàn độ</w:t>
      </w:r>
      <w:r w:rsidR="00177609">
        <w:t>i</w:t>
      </w:r>
    </w:p>
    <w:p w14:paraId="70C44945" w14:textId="77777777" w:rsidR="00B01651" w:rsidRPr="009D423F" w:rsidRDefault="00B01651" w:rsidP="009D423F">
      <w:pPr>
        <w:ind w:left="360"/>
      </w:pPr>
      <w:r w:rsidRPr="009D423F">
        <w:t>+</w:t>
      </w:r>
      <w:r w:rsidR="00177609" w:rsidRPr="009D423F">
        <w:t xml:space="preserve"> Lắng nghe lẫn nhau</w:t>
      </w:r>
    </w:p>
    <w:p w14:paraId="353BD813" w14:textId="77777777" w:rsidR="00177609" w:rsidRPr="009D423F" w:rsidRDefault="00177609" w:rsidP="009D423F">
      <w:pPr>
        <w:ind w:left="360"/>
      </w:pPr>
      <w:r w:rsidRPr="009D423F">
        <w:t>+ Xây dựng tầm nhìn xa</w:t>
      </w:r>
    </w:p>
    <w:p w14:paraId="53DD1C0E" w14:textId="77777777" w:rsidR="00177609" w:rsidRPr="009D423F" w:rsidRDefault="00177609" w:rsidP="009D423F">
      <w:pPr>
        <w:ind w:left="360"/>
        <w:rPr>
          <w:rStyle w:val="Emphasis"/>
          <w:i w:val="0"/>
        </w:rPr>
      </w:pPr>
      <w:r w:rsidRPr="009D423F">
        <w:rPr>
          <w:rStyle w:val="Emphasis"/>
          <w:i w:val="0"/>
        </w:rPr>
        <w:t>+ Phát huy sức mạnh của</w:t>
      </w:r>
      <w:r w:rsidRPr="009D423F">
        <w:rPr>
          <w:rStyle w:val="Emphasis"/>
          <w:i w:val="0"/>
        </w:rPr>
        <w:br/>
        <w:t>từng cá nhân</w:t>
      </w:r>
    </w:p>
    <w:p w14:paraId="648A260B" w14:textId="77777777" w:rsidR="00177609" w:rsidRPr="009D423F" w:rsidRDefault="00177609" w:rsidP="009D423F">
      <w:pPr>
        <w:ind w:left="360"/>
        <w:rPr>
          <w:rStyle w:val="Emphasis"/>
          <w:i w:val="0"/>
        </w:rPr>
      </w:pPr>
      <w:r w:rsidRPr="009D423F">
        <w:rPr>
          <w:rStyle w:val="Emphasis"/>
          <w:i w:val="0"/>
        </w:rPr>
        <w:t>+</w:t>
      </w:r>
      <w:r w:rsidR="009D423F" w:rsidRPr="009D423F">
        <w:rPr>
          <w:rStyle w:val="Emphasis"/>
          <w:i w:val="0"/>
        </w:rPr>
        <w:t xml:space="preserve"> Giải quyết các vấn đề cùng nhau</w:t>
      </w:r>
    </w:p>
    <w:p w14:paraId="22E24F7C" w14:textId="77777777" w:rsidR="00B01651" w:rsidRPr="009D423F" w:rsidRDefault="00B01651" w:rsidP="00C31F17">
      <w:pPr>
        <w:ind w:firstLine="360"/>
        <w:rPr>
          <w:rFonts w:cs="Times New Roman"/>
          <w:sz w:val="28"/>
          <w:szCs w:val="28"/>
        </w:rPr>
      </w:pPr>
      <w:r w:rsidRPr="009D423F">
        <w:rPr>
          <w:rFonts w:cs="Times New Roman"/>
          <w:sz w:val="28"/>
          <w:szCs w:val="28"/>
        </w:rPr>
        <w:t>- Tăng cường sự đoàn kết</w:t>
      </w:r>
    </w:p>
    <w:p w14:paraId="5F101991" w14:textId="77777777" w:rsidR="00B01651" w:rsidRPr="009D423F" w:rsidRDefault="00B01651" w:rsidP="009D423F">
      <w:pPr>
        <w:ind w:left="360"/>
        <w:rPr>
          <w:rStyle w:val="Emphasis"/>
          <w:i w:val="0"/>
        </w:rPr>
      </w:pPr>
      <w:r w:rsidRPr="009D423F">
        <w:rPr>
          <w:rStyle w:val="Emphasis"/>
          <w:i w:val="0"/>
        </w:rPr>
        <w:t xml:space="preserve">+ </w:t>
      </w:r>
      <w:r w:rsidR="00177609" w:rsidRPr="009D423F">
        <w:rPr>
          <w:rStyle w:val="Emphasis"/>
          <w:i w:val="0"/>
        </w:rPr>
        <w:t>Tin tưởng lẫn nhau</w:t>
      </w:r>
    </w:p>
    <w:p w14:paraId="07B1C17F" w14:textId="77777777" w:rsidR="00177609" w:rsidRPr="009D423F" w:rsidRDefault="00177609" w:rsidP="009D423F">
      <w:pPr>
        <w:ind w:left="360"/>
        <w:rPr>
          <w:rStyle w:val="Emphasis"/>
          <w:i w:val="0"/>
        </w:rPr>
      </w:pPr>
      <w:r w:rsidRPr="009D423F">
        <w:rPr>
          <w:rStyle w:val="Emphasis"/>
          <w:i w:val="0"/>
        </w:rPr>
        <w:t>+ Tập trung vào giải pháp</w:t>
      </w:r>
    </w:p>
    <w:p w14:paraId="4958D53E" w14:textId="77777777" w:rsidR="00177609" w:rsidRPr="009D423F" w:rsidRDefault="00177609" w:rsidP="009D423F">
      <w:pPr>
        <w:ind w:left="360"/>
      </w:pPr>
      <w:r w:rsidRPr="009D423F">
        <w:rPr>
          <w:rStyle w:val="fontstyle01"/>
          <w:rFonts w:ascii="Times New Roman" w:hAnsi="Times New Roman" w:cs="Times New Roman"/>
          <w:sz w:val="28"/>
          <w:szCs w:val="28"/>
        </w:rPr>
        <w:t>+</w:t>
      </w:r>
      <w:r w:rsidRPr="009D423F">
        <w:rPr>
          <w:rFonts w:cs="Times New Roman"/>
          <w:sz w:val="28"/>
          <w:szCs w:val="28"/>
        </w:rPr>
        <w:t xml:space="preserve"> </w:t>
      </w:r>
      <w:r w:rsidRPr="009D423F">
        <w:t>Cố gắng từ những thành</w:t>
      </w:r>
      <w:r w:rsidR="009D423F">
        <w:t xml:space="preserve"> </w:t>
      </w:r>
      <w:r w:rsidRPr="009D423F">
        <w:t>công nhỏ</w:t>
      </w:r>
    </w:p>
    <w:p w14:paraId="6FF97686" w14:textId="77777777" w:rsidR="00177609" w:rsidRPr="009D423F" w:rsidRDefault="00177609" w:rsidP="009D423F">
      <w:pPr>
        <w:ind w:left="360"/>
      </w:pPr>
      <w:r w:rsidRPr="009D423F">
        <w:t>+</w:t>
      </w:r>
      <w:r w:rsidRPr="009D423F">
        <w:rPr>
          <w:rFonts w:cs="Times New Roman"/>
          <w:sz w:val="28"/>
          <w:szCs w:val="28"/>
        </w:rPr>
        <w:t xml:space="preserve"> </w:t>
      </w:r>
      <w:r w:rsidRPr="009D423F">
        <w:t>Chia sẻ thành công</w:t>
      </w:r>
    </w:p>
    <w:p w14:paraId="5044EC10" w14:textId="77777777" w:rsidR="00177609" w:rsidRPr="009D423F" w:rsidRDefault="00177609" w:rsidP="009D423F">
      <w:pPr>
        <w:ind w:left="360"/>
      </w:pPr>
      <w:r w:rsidRPr="009D423F">
        <w:t>+ Lắng nghe lẫn nhau</w:t>
      </w:r>
    </w:p>
    <w:p w14:paraId="7F21058A" w14:textId="77777777" w:rsidR="00B01651" w:rsidRDefault="00B01651" w:rsidP="009D423F">
      <w:pPr>
        <w:ind w:firstLine="360"/>
      </w:pPr>
      <w:r>
        <w:t xml:space="preserve">- </w:t>
      </w:r>
      <w:r w:rsidRPr="00B01651">
        <w:t>Giúp đỡ lẫn nhau để cải thiện hiệu suất tổng thể của dự</w:t>
      </w:r>
      <w:r>
        <w:t xml:space="preserve"> án </w:t>
      </w:r>
    </w:p>
    <w:p w14:paraId="30DE7645" w14:textId="77777777" w:rsidR="0096592A" w:rsidRPr="009D423F" w:rsidRDefault="00B01651" w:rsidP="009D423F">
      <w:pPr>
        <w:ind w:firstLine="360"/>
      </w:pPr>
      <w:r>
        <w:t xml:space="preserve">- </w:t>
      </w:r>
      <w:r w:rsidRPr="00B01651">
        <w:t>Cập nhật các yêu tố thay đổi của nhân sự trong DA</w:t>
      </w:r>
    </w:p>
    <w:p w14:paraId="616C07B6" w14:textId="77777777" w:rsidR="00946C72" w:rsidRPr="00D51A15" w:rsidRDefault="0096592A" w:rsidP="00D51A15">
      <w:pPr>
        <w:pStyle w:val="Style2"/>
      </w:pPr>
      <w:bookmarkStart w:id="62" w:name="_Toc56436779"/>
      <w:bookmarkStart w:id="63" w:name="_Toc3824"/>
      <w:bookmarkStart w:id="64" w:name="_Toc12545"/>
      <w:bookmarkStart w:id="65" w:name="_Toc58186487"/>
      <w:bookmarkStart w:id="66" w:name="_Toc86065662"/>
      <w:r>
        <w:lastRenderedPageBreak/>
        <w:t>Kiểm soát hiệu quả của mỗi thành viên</w:t>
      </w:r>
      <w:bookmarkEnd w:id="62"/>
      <w:bookmarkEnd w:id="63"/>
      <w:bookmarkEnd w:id="64"/>
      <w:bookmarkEnd w:id="65"/>
      <w:bookmarkEnd w:id="66"/>
      <w:r>
        <w:t xml:space="preserve"> </w:t>
      </w:r>
      <w:bookmarkStart w:id="67" w:name="_Toc56436780"/>
      <w:bookmarkStart w:id="68" w:name="_Toc21741"/>
      <w:bookmarkStart w:id="69" w:name="_Toc27417"/>
      <w:bookmarkStart w:id="70" w:name="_Toc58186488"/>
    </w:p>
    <w:p w14:paraId="0870B85F" w14:textId="77777777" w:rsidR="0048439E" w:rsidRDefault="0048439E" w:rsidP="009D423F">
      <w:pPr>
        <w:pStyle w:val="Style2"/>
        <w:numPr>
          <w:ilvl w:val="0"/>
          <w:numId w:val="0"/>
        </w:numPr>
        <w:ind w:left="792"/>
      </w:pPr>
    </w:p>
    <w:tbl>
      <w:tblPr>
        <w:tblStyle w:val="TableGrid"/>
        <w:tblW w:w="8105" w:type="dxa"/>
        <w:tblInd w:w="792" w:type="dxa"/>
        <w:tblLook w:val="04A0" w:firstRow="1" w:lastRow="0" w:firstColumn="1" w:lastColumn="0" w:noHBand="0" w:noVBand="1"/>
      </w:tblPr>
      <w:tblGrid>
        <w:gridCol w:w="2718"/>
        <w:gridCol w:w="5387"/>
      </w:tblGrid>
      <w:tr w:rsidR="009D423F" w14:paraId="383B0EAE" w14:textId="77777777" w:rsidTr="009D423F">
        <w:tc>
          <w:tcPr>
            <w:tcW w:w="2718" w:type="dxa"/>
          </w:tcPr>
          <w:p w14:paraId="675DD386" w14:textId="77777777" w:rsidR="009D423F" w:rsidRDefault="009D423F" w:rsidP="009D423F">
            <w:pPr>
              <w:pStyle w:val="Style2"/>
              <w:numPr>
                <w:ilvl w:val="0"/>
                <w:numId w:val="0"/>
              </w:numPr>
              <w:jc w:val="center"/>
            </w:pPr>
            <w:r>
              <w:t>Tên</w:t>
            </w:r>
          </w:p>
        </w:tc>
        <w:tc>
          <w:tcPr>
            <w:tcW w:w="5387" w:type="dxa"/>
          </w:tcPr>
          <w:p w14:paraId="1588B2AB" w14:textId="77777777" w:rsidR="009D423F" w:rsidRDefault="009D423F" w:rsidP="009D423F">
            <w:pPr>
              <w:pStyle w:val="Style2"/>
              <w:numPr>
                <w:ilvl w:val="0"/>
                <w:numId w:val="0"/>
              </w:numPr>
              <w:jc w:val="center"/>
            </w:pPr>
            <w:r>
              <w:t>Ghi chú</w:t>
            </w:r>
          </w:p>
        </w:tc>
      </w:tr>
      <w:tr w:rsidR="009D423F" w14:paraId="268625D2" w14:textId="77777777" w:rsidTr="009D423F">
        <w:tc>
          <w:tcPr>
            <w:tcW w:w="2718" w:type="dxa"/>
          </w:tcPr>
          <w:p w14:paraId="4CAF0AC4" w14:textId="77777777" w:rsidR="009D423F" w:rsidRPr="009D423F" w:rsidRDefault="009D423F" w:rsidP="009D423F">
            <w:pPr>
              <w:pStyle w:val="Style2"/>
              <w:numPr>
                <w:ilvl w:val="0"/>
                <w:numId w:val="0"/>
              </w:numPr>
              <w:jc w:val="center"/>
              <w:rPr>
                <w:b w:val="0"/>
              </w:rPr>
            </w:pPr>
            <w:r w:rsidRPr="009D423F">
              <w:rPr>
                <w:b w:val="0"/>
              </w:rPr>
              <w:t>Nguyễn Hoàng Sang</w:t>
            </w:r>
          </w:p>
        </w:tc>
        <w:tc>
          <w:tcPr>
            <w:tcW w:w="5387" w:type="dxa"/>
          </w:tcPr>
          <w:p w14:paraId="723CEE12" w14:textId="77777777" w:rsidR="009D423F" w:rsidRPr="009D423F" w:rsidRDefault="002E59A1" w:rsidP="002E59A1">
            <w:pPr>
              <w:pStyle w:val="Style2"/>
              <w:numPr>
                <w:ilvl w:val="0"/>
                <w:numId w:val="0"/>
              </w:numPr>
              <w:jc w:val="left"/>
              <w:rPr>
                <w:b w:val="0"/>
              </w:rPr>
            </w:pPr>
            <w:r>
              <w:rPr>
                <w:b w:val="0"/>
              </w:rPr>
              <w:t>Thực hiện với 100% năng lực và các công việc được phân chia và yêu cầu được giao đều được thực hiện đúng và đầy đủ.</w:t>
            </w:r>
          </w:p>
        </w:tc>
      </w:tr>
      <w:tr w:rsidR="009D423F" w14:paraId="629A3F67" w14:textId="77777777" w:rsidTr="009D423F">
        <w:tc>
          <w:tcPr>
            <w:tcW w:w="2718" w:type="dxa"/>
          </w:tcPr>
          <w:p w14:paraId="0365B7BE" w14:textId="77777777" w:rsidR="009D423F" w:rsidRPr="009D423F" w:rsidRDefault="009D423F" w:rsidP="009D423F">
            <w:pPr>
              <w:pStyle w:val="Style2"/>
              <w:numPr>
                <w:ilvl w:val="0"/>
                <w:numId w:val="0"/>
              </w:numPr>
              <w:jc w:val="center"/>
              <w:rPr>
                <w:b w:val="0"/>
              </w:rPr>
            </w:pPr>
            <w:r w:rsidRPr="009D423F">
              <w:rPr>
                <w:b w:val="0"/>
              </w:rPr>
              <w:t>Văn Anh Khoa</w:t>
            </w:r>
          </w:p>
        </w:tc>
        <w:tc>
          <w:tcPr>
            <w:tcW w:w="5387" w:type="dxa"/>
          </w:tcPr>
          <w:p w14:paraId="7046AE51" w14:textId="77777777" w:rsidR="009D423F" w:rsidRPr="009D423F" w:rsidRDefault="002E59A1" w:rsidP="009D423F">
            <w:pPr>
              <w:pStyle w:val="Style2"/>
              <w:numPr>
                <w:ilvl w:val="0"/>
                <w:numId w:val="0"/>
              </w:numPr>
              <w:jc w:val="left"/>
              <w:rPr>
                <w:b w:val="0"/>
              </w:rPr>
            </w:pPr>
            <w:r>
              <w:rPr>
                <w:b w:val="0"/>
              </w:rPr>
              <w:t>Thực hiện với 100% năng lực và các công việc được phân chia và yêu cầu được giao đều được thực hiện đúng và đầy đủ.</w:t>
            </w:r>
          </w:p>
        </w:tc>
      </w:tr>
      <w:tr w:rsidR="009D423F" w14:paraId="30DA86AB" w14:textId="77777777" w:rsidTr="009D423F">
        <w:tc>
          <w:tcPr>
            <w:tcW w:w="2718" w:type="dxa"/>
          </w:tcPr>
          <w:p w14:paraId="527F3480" w14:textId="77777777" w:rsidR="009D423F" w:rsidRPr="009D423F" w:rsidRDefault="009D423F" w:rsidP="009D423F">
            <w:pPr>
              <w:pStyle w:val="Style2"/>
              <w:numPr>
                <w:ilvl w:val="0"/>
                <w:numId w:val="0"/>
              </w:numPr>
              <w:jc w:val="center"/>
              <w:rPr>
                <w:b w:val="0"/>
              </w:rPr>
            </w:pPr>
            <w:r w:rsidRPr="009D423F">
              <w:rPr>
                <w:b w:val="0"/>
              </w:rPr>
              <w:t>Phan Thanh Dân</w:t>
            </w:r>
          </w:p>
        </w:tc>
        <w:tc>
          <w:tcPr>
            <w:tcW w:w="5387" w:type="dxa"/>
          </w:tcPr>
          <w:p w14:paraId="750DE36B" w14:textId="77777777" w:rsidR="009D423F" w:rsidRPr="009D423F" w:rsidRDefault="002E59A1" w:rsidP="009D423F">
            <w:pPr>
              <w:pStyle w:val="Style2"/>
              <w:numPr>
                <w:ilvl w:val="0"/>
                <w:numId w:val="0"/>
              </w:numPr>
              <w:jc w:val="left"/>
              <w:rPr>
                <w:b w:val="0"/>
              </w:rPr>
            </w:pPr>
            <w:r>
              <w:rPr>
                <w:b w:val="0"/>
              </w:rPr>
              <w:t>Thực hiện với 100% năng lực và các công việc được phân chia và yêu cầu được giao đều được thực hiện đúng và đầy đủ.</w:t>
            </w:r>
          </w:p>
        </w:tc>
      </w:tr>
      <w:tr w:rsidR="009D423F" w14:paraId="02AB8FB6" w14:textId="77777777" w:rsidTr="009D423F">
        <w:tc>
          <w:tcPr>
            <w:tcW w:w="2718" w:type="dxa"/>
          </w:tcPr>
          <w:p w14:paraId="4A6D1F45" w14:textId="77777777" w:rsidR="009D423F" w:rsidRPr="009D423F" w:rsidRDefault="009D423F" w:rsidP="009D423F">
            <w:pPr>
              <w:pStyle w:val="Style2"/>
              <w:numPr>
                <w:ilvl w:val="0"/>
                <w:numId w:val="0"/>
              </w:numPr>
              <w:jc w:val="center"/>
              <w:rPr>
                <w:b w:val="0"/>
              </w:rPr>
            </w:pPr>
            <w:r w:rsidRPr="009D423F">
              <w:rPr>
                <w:b w:val="0"/>
              </w:rPr>
              <w:t>Trần Thiên Long</w:t>
            </w:r>
          </w:p>
        </w:tc>
        <w:tc>
          <w:tcPr>
            <w:tcW w:w="5387" w:type="dxa"/>
          </w:tcPr>
          <w:p w14:paraId="5755690A" w14:textId="77777777" w:rsidR="009D423F" w:rsidRPr="009D423F" w:rsidRDefault="002E59A1" w:rsidP="009D423F">
            <w:pPr>
              <w:pStyle w:val="Style2"/>
              <w:numPr>
                <w:ilvl w:val="0"/>
                <w:numId w:val="0"/>
              </w:numPr>
              <w:jc w:val="left"/>
              <w:rPr>
                <w:b w:val="0"/>
              </w:rPr>
            </w:pPr>
            <w:r>
              <w:rPr>
                <w:b w:val="0"/>
              </w:rPr>
              <w:t>Thực hiện với 100% năng lực và các công việc được phân chia và yêu cầu được giao đều được thực hiện đúng và đầy đủ.</w:t>
            </w:r>
          </w:p>
        </w:tc>
      </w:tr>
      <w:tr w:rsidR="009D423F" w14:paraId="3EA06198" w14:textId="77777777" w:rsidTr="009D423F">
        <w:tc>
          <w:tcPr>
            <w:tcW w:w="2718" w:type="dxa"/>
          </w:tcPr>
          <w:p w14:paraId="0AB4DBE3" w14:textId="77777777" w:rsidR="009D423F" w:rsidRPr="009D423F" w:rsidRDefault="009D423F" w:rsidP="009D423F">
            <w:pPr>
              <w:pStyle w:val="Style2"/>
              <w:numPr>
                <w:ilvl w:val="0"/>
                <w:numId w:val="0"/>
              </w:numPr>
              <w:jc w:val="center"/>
              <w:rPr>
                <w:b w:val="0"/>
              </w:rPr>
            </w:pPr>
            <w:r w:rsidRPr="009D423F">
              <w:rPr>
                <w:b w:val="0"/>
              </w:rPr>
              <w:t>Hồ Hữu Nhân</w:t>
            </w:r>
          </w:p>
        </w:tc>
        <w:tc>
          <w:tcPr>
            <w:tcW w:w="5387" w:type="dxa"/>
          </w:tcPr>
          <w:p w14:paraId="576451BB" w14:textId="77777777" w:rsidR="009D423F" w:rsidRPr="009D423F" w:rsidRDefault="002E59A1" w:rsidP="009D423F">
            <w:pPr>
              <w:pStyle w:val="Style2"/>
              <w:numPr>
                <w:ilvl w:val="0"/>
                <w:numId w:val="0"/>
              </w:numPr>
              <w:jc w:val="left"/>
              <w:rPr>
                <w:b w:val="0"/>
              </w:rPr>
            </w:pPr>
            <w:r>
              <w:rPr>
                <w:b w:val="0"/>
              </w:rPr>
              <w:t>Thực hiện với 100% năng lực và các công việc được phân chia và yêu cầu được giao đều được thực hiện đúng và đầy đủ.</w:t>
            </w:r>
          </w:p>
        </w:tc>
      </w:tr>
      <w:tr w:rsidR="009D423F" w14:paraId="75969219" w14:textId="77777777" w:rsidTr="009D423F">
        <w:tc>
          <w:tcPr>
            <w:tcW w:w="2718" w:type="dxa"/>
          </w:tcPr>
          <w:p w14:paraId="29CCD9A4" w14:textId="77777777" w:rsidR="009D423F" w:rsidRPr="009D423F" w:rsidRDefault="009D423F" w:rsidP="009D423F">
            <w:pPr>
              <w:pStyle w:val="Style2"/>
              <w:numPr>
                <w:ilvl w:val="0"/>
                <w:numId w:val="0"/>
              </w:numPr>
              <w:jc w:val="center"/>
              <w:rPr>
                <w:b w:val="0"/>
              </w:rPr>
            </w:pPr>
            <w:r w:rsidRPr="009D423F">
              <w:rPr>
                <w:b w:val="0"/>
              </w:rPr>
              <w:t>Nguyễn Chí Bảo</w:t>
            </w:r>
          </w:p>
        </w:tc>
        <w:tc>
          <w:tcPr>
            <w:tcW w:w="5387" w:type="dxa"/>
          </w:tcPr>
          <w:p w14:paraId="32C61EC1" w14:textId="77777777" w:rsidR="009D423F" w:rsidRPr="009D423F" w:rsidRDefault="002E59A1" w:rsidP="009D423F">
            <w:pPr>
              <w:pStyle w:val="Style2"/>
              <w:numPr>
                <w:ilvl w:val="0"/>
                <w:numId w:val="0"/>
              </w:numPr>
              <w:jc w:val="left"/>
              <w:rPr>
                <w:b w:val="0"/>
              </w:rPr>
            </w:pPr>
            <w:r>
              <w:rPr>
                <w:b w:val="0"/>
              </w:rPr>
              <w:t>Thực hiện với 100% năng lực và các công việc được phân chia và yêu cầu được giao đều được thực hiện đúng và đầy đủ.</w:t>
            </w:r>
          </w:p>
        </w:tc>
      </w:tr>
    </w:tbl>
    <w:p w14:paraId="2C6FCDEE" w14:textId="77777777" w:rsidR="009D423F" w:rsidRDefault="009D423F" w:rsidP="009D423F">
      <w:pPr>
        <w:pStyle w:val="Style2"/>
        <w:numPr>
          <w:ilvl w:val="0"/>
          <w:numId w:val="0"/>
        </w:numPr>
        <w:ind w:left="792"/>
      </w:pPr>
    </w:p>
    <w:p w14:paraId="583BFF3F" w14:textId="77777777" w:rsidR="0048439E" w:rsidRDefault="0048439E" w:rsidP="009D423F">
      <w:pPr>
        <w:pStyle w:val="Style2"/>
        <w:numPr>
          <w:ilvl w:val="0"/>
          <w:numId w:val="0"/>
        </w:numPr>
        <w:ind w:left="792"/>
      </w:pPr>
    </w:p>
    <w:p w14:paraId="10BC0149" w14:textId="77777777" w:rsidR="0096592A" w:rsidRDefault="0096592A" w:rsidP="0096592A">
      <w:pPr>
        <w:pStyle w:val="Style2"/>
      </w:pPr>
      <w:bookmarkStart w:id="71" w:name="_Toc86065663"/>
      <w:r>
        <w:t>Kiểm soát chất lượng</w:t>
      </w:r>
      <w:bookmarkEnd w:id="67"/>
      <w:bookmarkEnd w:id="68"/>
      <w:bookmarkEnd w:id="69"/>
      <w:bookmarkEnd w:id="70"/>
      <w:bookmarkEnd w:id="71"/>
      <w:r>
        <w:t xml:space="preserve"> </w:t>
      </w:r>
    </w:p>
    <w:p w14:paraId="178A087E" w14:textId="77777777" w:rsidR="00BD5D93" w:rsidRPr="00627F8D" w:rsidRDefault="00BD5D93" w:rsidP="00B01651">
      <w:pPr>
        <w:spacing w:after="200" w:line="276" w:lineRule="auto"/>
        <w:ind w:firstLine="360"/>
        <w:jc w:val="left"/>
        <w:rPr>
          <w:rFonts w:cs="Times New Roman"/>
        </w:rPr>
      </w:pPr>
      <w:r>
        <w:rPr>
          <w:rFonts w:cs="Times New Roman"/>
        </w:rPr>
        <w:t xml:space="preserve">- </w:t>
      </w:r>
      <w:r w:rsidRPr="00627F8D">
        <w:rPr>
          <w:rFonts w:cs="Times New Roman"/>
        </w:rPr>
        <w:t>Thiết lập khung đảm bảo chất lượng</w:t>
      </w:r>
    </w:p>
    <w:p w14:paraId="25747B61" w14:textId="77777777" w:rsidR="00BD5D93" w:rsidRPr="001F2D0C" w:rsidRDefault="00BD5D93" w:rsidP="00BD5D93">
      <w:pPr>
        <w:pStyle w:val="ListParagraph"/>
        <w:numPr>
          <w:ilvl w:val="0"/>
          <w:numId w:val="36"/>
        </w:numPr>
        <w:spacing w:after="200" w:line="276" w:lineRule="auto"/>
        <w:jc w:val="left"/>
        <w:rPr>
          <w:rFonts w:cs="Times New Roman"/>
        </w:rPr>
      </w:pPr>
      <w:r w:rsidRPr="001F2D0C">
        <w:rPr>
          <w:rFonts w:cs="Times New Roman"/>
        </w:rPr>
        <w:t>Quy trình kiểm soát sửa đổi hiệu quả với team tester và lập trình viên</w:t>
      </w:r>
    </w:p>
    <w:p w14:paraId="00ADF529" w14:textId="77777777" w:rsidR="00BD5D93" w:rsidRPr="001F2D0C" w:rsidRDefault="00BD5D93" w:rsidP="00BD5D93">
      <w:pPr>
        <w:pStyle w:val="ListParagraph"/>
        <w:numPr>
          <w:ilvl w:val="0"/>
          <w:numId w:val="36"/>
        </w:numPr>
        <w:spacing w:after="200" w:line="276" w:lineRule="auto"/>
        <w:jc w:val="left"/>
        <w:rPr>
          <w:rFonts w:cs="Times New Roman"/>
        </w:rPr>
      </w:pPr>
      <w:r w:rsidRPr="001F2D0C">
        <w:rPr>
          <w:rFonts w:cs="Times New Roman"/>
        </w:rPr>
        <w:t>Tập trung rà soát, kiểm tra chất lượng hoạt động</w:t>
      </w:r>
    </w:p>
    <w:p w14:paraId="2CA2CCDC" w14:textId="77777777" w:rsidR="00BD5D93" w:rsidRPr="001F2D0C" w:rsidRDefault="00BD5D93" w:rsidP="00BD5D93">
      <w:pPr>
        <w:pStyle w:val="ListParagraph"/>
        <w:numPr>
          <w:ilvl w:val="0"/>
          <w:numId w:val="36"/>
        </w:numPr>
        <w:spacing w:after="200" w:line="276" w:lineRule="auto"/>
        <w:jc w:val="left"/>
        <w:rPr>
          <w:rFonts w:cs="Times New Roman"/>
        </w:rPr>
      </w:pPr>
      <w:r w:rsidRPr="001F2D0C">
        <w:rPr>
          <w:rFonts w:cs="Times New Roman"/>
        </w:rPr>
        <w:t>Các phương  pháp, tiêu chuẩn hướng dẫn hợp lý</w:t>
      </w:r>
    </w:p>
    <w:tbl>
      <w:tblPr>
        <w:tblStyle w:val="TableGrid"/>
        <w:tblW w:w="0" w:type="auto"/>
        <w:tblLook w:val="04A0" w:firstRow="1" w:lastRow="0" w:firstColumn="1" w:lastColumn="0" w:noHBand="0" w:noVBand="1"/>
      </w:tblPr>
      <w:tblGrid>
        <w:gridCol w:w="4346"/>
        <w:gridCol w:w="4366"/>
      </w:tblGrid>
      <w:tr w:rsidR="00BD5D93" w:rsidRPr="001F2D0C" w14:paraId="676B9CC7" w14:textId="77777777" w:rsidTr="00C34C2D">
        <w:tc>
          <w:tcPr>
            <w:tcW w:w="4788" w:type="dxa"/>
          </w:tcPr>
          <w:p w14:paraId="7C99D8C7" w14:textId="77777777" w:rsidR="00BD5D93" w:rsidRPr="001F2D0C" w:rsidRDefault="00BD5D93" w:rsidP="00C34C2D">
            <w:pPr>
              <w:rPr>
                <w:rFonts w:cs="Times New Roman"/>
              </w:rPr>
            </w:pPr>
            <w:r w:rsidRPr="001F2D0C">
              <w:rPr>
                <w:rFonts w:cs="Times New Roman"/>
              </w:rPr>
              <w:t>Hoạt động đảm bảo chất lượng</w:t>
            </w:r>
          </w:p>
        </w:tc>
        <w:tc>
          <w:tcPr>
            <w:tcW w:w="4788" w:type="dxa"/>
          </w:tcPr>
          <w:p w14:paraId="351E533A" w14:textId="77777777" w:rsidR="00BD5D93" w:rsidRPr="001F2D0C" w:rsidRDefault="00BD5D93" w:rsidP="00C34C2D">
            <w:pPr>
              <w:rPr>
                <w:rFonts w:cs="Times New Roman"/>
              </w:rPr>
            </w:pPr>
            <w:r w:rsidRPr="001F2D0C">
              <w:rPr>
                <w:rFonts w:cs="Times New Roman"/>
              </w:rPr>
              <w:t>Công tác đảm bảo chất lượng</w:t>
            </w:r>
          </w:p>
        </w:tc>
      </w:tr>
      <w:tr w:rsidR="00BD5D93" w:rsidRPr="001F2D0C" w14:paraId="6B4063F8" w14:textId="77777777" w:rsidTr="00C34C2D">
        <w:tc>
          <w:tcPr>
            <w:tcW w:w="4788" w:type="dxa"/>
          </w:tcPr>
          <w:p w14:paraId="266A6DCA" w14:textId="77777777" w:rsidR="00BD5D93" w:rsidRPr="001F2D0C" w:rsidRDefault="00BD5D93" w:rsidP="00C34C2D">
            <w:pPr>
              <w:rPr>
                <w:rFonts w:cs="Times New Roman"/>
              </w:rPr>
            </w:pPr>
            <w:r w:rsidRPr="001F2D0C">
              <w:rPr>
                <w:rFonts w:cs="Times New Roman"/>
              </w:rPr>
              <w:t xml:space="preserve">Kiểm tra và đánh giá tiến trình làm </w:t>
            </w:r>
            <w:r w:rsidRPr="001F2D0C">
              <w:rPr>
                <w:rFonts w:cs="Times New Roman"/>
              </w:rPr>
              <w:lastRenderedPageBreak/>
              <w:t>việc của dự án</w:t>
            </w:r>
          </w:p>
        </w:tc>
        <w:tc>
          <w:tcPr>
            <w:tcW w:w="4788" w:type="dxa"/>
          </w:tcPr>
          <w:p w14:paraId="5C029CA6" w14:textId="77777777" w:rsidR="00BD5D93" w:rsidRPr="001F2D0C" w:rsidRDefault="00BD5D93" w:rsidP="00C34C2D">
            <w:pPr>
              <w:rPr>
                <w:rFonts w:cs="Times New Roman"/>
              </w:rPr>
            </w:pPr>
            <w:r w:rsidRPr="001F2D0C">
              <w:rPr>
                <w:rFonts w:cs="Times New Roman"/>
              </w:rPr>
              <w:lastRenderedPageBreak/>
              <w:t xml:space="preserve">Xem xét, kiểm tra tài liệu, kế hoạch và </w:t>
            </w:r>
            <w:r w:rsidRPr="001F2D0C">
              <w:rPr>
                <w:rFonts w:cs="Times New Roman"/>
              </w:rPr>
              <w:lastRenderedPageBreak/>
              <w:t>tiến trình làm việc có theo đúng yêu cầu của khách hàng</w:t>
            </w:r>
          </w:p>
        </w:tc>
      </w:tr>
      <w:tr w:rsidR="00BD5D93" w:rsidRPr="001F2D0C" w14:paraId="4B18EC50" w14:textId="77777777" w:rsidTr="00C34C2D">
        <w:tc>
          <w:tcPr>
            <w:tcW w:w="4788" w:type="dxa"/>
          </w:tcPr>
          <w:p w14:paraId="20480EDE" w14:textId="77777777" w:rsidR="00BD5D93" w:rsidRPr="001F2D0C" w:rsidRDefault="00BD5D93" w:rsidP="00C34C2D">
            <w:pPr>
              <w:rPr>
                <w:rFonts w:cs="Times New Roman"/>
              </w:rPr>
            </w:pPr>
            <w:r w:rsidRPr="001F2D0C">
              <w:rPr>
                <w:rFonts w:cs="Times New Roman"/>
              </w:rPr>
              <w:lastRenderedPageBreak/>
              <w:t>Kiểm tra và đánh giá các tài liệu, dữ liệu của dự án</w:t>
            </w:r>
          </w:p>
        </w:tc>
        <w:tc>
          <w:tcPr>
            <w:tcW w:w="4788" w:type="dxa"/>
          </w:tcPr>
          <w:p w14:paraId="076F122D" w14:textId="77777777" w:rsidR="00BD5D93" w:rsidRPr="001F2D0C" w:rsidRDefault="00BD5D93" w:rsidP="00C34C2D">
            <w:pPr>
              <w:rPr>
                <w:rFonts w:cs="Times New Roman"/>
              </w:rPr>
            </w:pPr>
            <w:r w:rsidRPr="001F2D0C">
              <w:rPr>
                <w:rFonts w:cs="Times New Roman"/>
              </w:rPr>
              <w:t>Đảm bảo các tài liệu, dữ liệu được sử dụng trong dự án phải được chính xác, các kế hoạch quản lý phần mềm, các rủi ro, các yêu cầu về phần thiết kế hệ thống, các usecase</w:t>
            </w:r>
          </w:p>
        </w:tc>
      </w:tr>
      <w:tr w:rsidR="00BD5D93" w:rsidRPr="001F2D0C" w14:paraId="4CDDA594" w14:textId="77777777" w:rsidTr="00C34C2D">
        <w:tc>
          <w:tcPr>
            <w:tcW w:w="4788" w:type="dxa"/>
          </w:tcPr>
          <w:p w14:paraId="162E9A19" w14:textId="77777777" w:rsidR="00BD5D93" w:rsidRPr="001F2D0C" w:rsidRDefault="00BD5D93" w:rsidP="00C34C2D">
            <w:pPr>
              <w:rPr>
                <w:rFonts w:cs="Times New Roman"/>
              </w:rPr>
            </w:pPr>
            <w:r w:rsidRPr="001F2D0C">
              <w:rPr>
                <w:rFonts w:cs="Times New Roman"/>
              </w:rPr>
              <w:t>Đo lượng chất lượng làm việc</w:t>
            </w:r>
          </w:p>
        </w:tc>
        <w:tc>
          <w:tcPr>
            <w:tcW w:w="4788" w:type="dxa"/>
          </w:tcPr>
          <w:p w14:paraId="14DA6D2D" w14:textId="77777777" w:rsidR="00BD5D93" w:rsidRPr="001F2D0C" w:rsidRDefault="00BD5D93" w:rsidP="00C34C2D">
            <w:pPr>
              <w:rPr>
                <w:rFonts w:cs="Times New Roman"/>
              </w:rPr>
            </w:pPr>
            <w:r w:rsidRPr="001F2D0C">
              <w:rPr>
                <w:rFonts w:cs="Times New Roman"/>
              </w:rPr>
              <w:t>Xem xét kế hoạch và quy trình để đảm bảo chất lượng, các hoạt động trong dự án, và ghi nhận các ý kiến của lập trình viên, tester trong quá trình thực hiện.</w:t>
            </w:r>
          </w:p>
          <w:p w14:paraId="1A9B24C0" w14:textId="77777777" w:rsidR="00BD5D93" w:rsidRPr="001F2D0C" w:rsidRDefault="00BD5D93" w:rsidP="00C34C2D">
            <w:pPr>
              <w:rPr>
                <w:rFonts w:cs="Times New Roman"/>
              </w:rPr>
            </w:pPr>
          </w:p>
        </w:tc>
      </w:tr>
      <w:tr w:rsidR="00BD5D93" w:rsidRPr="001F2D0C" w14:paraId="3B861FC8" w14:textId="77777777" w:rsidTr="00C34C2D">
        <w:tc>
          <w:tcPr>
            <w:tcW w:w="4788" w:type="dxa"/>
          </w:tcPr>
          <w:p w14:paraId="6E25F1B5" w14:textId="77777777" w:rsidR="00BD5D93" w:rsidRPr="001F2D0C" w:rsidRDefault="00BD5D93" w:rsidP="00C34C2D">
            <w:pPr>
              <w:rPr>
                <w:rFonts w:cs="Times New Roman"/>
              </w:rPr>
            </w:pPr>
            <w:r w:rsidRPr="001F2D0C">
              <w:rPr>
                <w:rFonts w:cs="Times New Roman"/>
              </w:rPr>
              <w:t>Đánh giá và báo cáo chất lượng dự án</w:t>
            </w:r>
          </w:p>
        </w:tc>
        <w:tc>
          <w:tcPr>
            <w:tcW w:w="4788" w:type="dxa"/>
          </w:tcPr>
          <w:p w14:paraId="40B6AFE1" w14:textId="77777777" w:rsidR="00BD5D93" w:rsidRPr="001F2D0C" w:rsidRDefault="00BD5D93" w:rsidP="00C34C2D">
            <w:pPr>
              <w:rPr>
                <w:rFonts w:cs="Times New Roman"/>
              </w:rPr>
            </w:pPr>
            <w:r w:rsidRPr="001F2D0C">
              <w:rPr>
                <w:rFonts w:cs="Times New Roman"/>
              </w:rPr>
              <w:t>Luôn có các báo cáo về từng giai đoạn làm việc dựa trên mức độ đo để kiểm soát phần mềm. Đưa ra đánh giá cũng như những cải tiến về phần mềm</w:t>
            </w:r>
          </w:p>
        </w:tc>
      </w:tr>
    </w:tbl>
    <w:p w14:paraId="237E1BB7" w14:textId="77777777" w:rsidR="00BD5D93" w:rsidRPr="001F2D0C" w:rsidRDefault="00BD5D93" w:rsidP="00BD5D93">
      <w:pPr>
        <w:pStyle w:val="ListParagraph"/>
        <w:spacing w:after="200" w:line="276" w:lineRule="auto"/>
        <w:ind w:left="747"/>
        <w:jc w:val="left"/>
        <w:rPr>
          <w:rFonts w:cs="Times New Roman"/>
        </w:rPr>
      </w:pPr>
    </w:p>
    <w:p w14:paraId="37FA1013" w14:textId="77777777" w:rsidR="0096592A" w:rsidRDefault="0096592A">
      <w:pPr>
        <w:spacing w:after="0" w:line="240" w:lineRule="auto"/>
        <w:jc w:val="left"/>
        <w:rPr>
          <w:b/>
        </w:rPr>
      </w:pPr>
    </w:p>
    <w:p w14:paraId="0F478584" w14:textId="77777777" w:rsidR="0096592A" w:rsidRDefault="0096592A" w:rsidP="0096592A">
      <w:pPr>
        <w:pStyle w:val="Style2"/>
        <w:spacing w:line="360" w:lineRule="auto"/>
      </w:pPr>
      <w:bookmarkStart w:id="72" w:name="_Toc56436781"/>
      <w:bookmarkStart w:id="73" w:name="_Toc6102"/>
      <w:bookmarkStart w:id="74" w:name="_Toc9868"/>
      <w:bookmarkStart w:id="75" w:name="_Toc58186490"/>
      <w:bookmarkStart w:id="76" w:name="_Toc86065664"/>
      <w:r>
        <w:t>Xử lý các rủi ro</w:t>
      </w:r>
      <w:bookmarkEnd w:id="72"/>
      <w:bookmarkEnd w:id="73"/>
      <w:bookmarkEnd w:id="74"/>
      <w:bookmarkEnd w:id="75"/>
      <w:bookmarkEnd w:id="76"/>
    </w:p>
    <w:p w14:paraId="45D9DFE9" w14:textId="77777777" w:rsidR="00D2095A" w:rsidRDefault="00D2095A" w:rsidP="00D2095A">
      <w:pPr>
        <w:pStyle w:val="Style2"/>
        <w:numPr>
          <w:ilvl w:val="0"/>
          <w:numId w:val="0"/>
        </w:numPr>
        <w:spacing w:line="360" w:lineRule="auto"/>
      </w:pPr>
    </w:p>
    <w:p w14:paraId="526FC802" w14:textId="77777777" w:rsidR="00D2095A" w:rsidRPr="001F2D0C" w:rsidRDefault="00D2095A" w:rsidP="00D2095A">
      <w:pPr>
        <w:pStyle w:val="ListParagraph"/>
        <w:ind w:left="1080"/>
        <w:jc w:val="center"/>
        <w:rPr>
          <w:rFonts w:cs="Times New Roman"/>
        </w:rPr>
      </w:pPr>
      <w:r w:rsidRPr="001F2D0C">
        <w:rPr>
          <w:rFonts w:cs="Times New Roman"/>
        </w:rPr>
        <w:t>LẬP BIỂU PHÂN TÍCH RỦI RO CỦA DỰ ÁN</w:t>
      </w:r>
    </w:p>
    <w:tbl>
      <w:tblPr>
        <w:tblStyle w:val="TableGrid"/>
        <w:tblW w:w="9781" w:type="dxa"/>
        <w:tblInd w:w="-601" w:type="dxa"/>
        <w:tblLook w:val="04A0" w:firstRow="1" w:lastRow="0" w:firstColumn="1" w:lastColumn="0" w:noHBand="0" w:noVBand="1"/>
      </w:tblPr>
      <w:tblGrid>
        <w:gridCol w:w="1702"/>
        <w:gridCol w:w="2693"/>
        <w:gridCol w:w="1984"/>
        <w:gridCol w:w="3402"/>
      </w:tblGrid>
      <w:tr w:rsidR="00D2095A" w:rsidRPr="001F2D0C" w14:paraId="526A8725" w14:textId="77777777" w:rsidTr="00D2095A">
        <w:tc>
          <w:tcPr>
            <w:tcW w:w="1702" w:type="dxa"/>
          </w:tcPr>
          <w:p w14:paraId="2558D0D1" w14:textId="77777777" w:rsidR="00D2095A" w:rsidRPr="00D2095A" w:rsidRDefault="00D2095A" w:rsidP="00D2095A">
            <w:pPr>
              <w:pStyle w:val="Style1"/>
              <w:numPr>
                <w:ilvl w:val="0"/>
                <w:numId w:val="0"/>
              </w:numPr>
              <w:rPr>
                <w:b w:val="0"/>
              </w:rPr>
            </w:pPr>
            <w:r w:rsidRPr="00D2095A">
              <w:rPr>
                <w:b w:val="0"/>
              </w:rPr>
              <w:t>STT</w:t>
            </w:r>
          </w:p>
        </w:tc>
        <w:tc>
          <w:tcPr>
            <w:tcW w:w="2693" w:type="dxa"/>
          </w:tcPr>
          <w:p w14:paraId="5B4F9E77" w14:textId="77777777" w:rsidR="00D2095A" w:rsidRPr="00D2095A" w:rsidRDefault="00D2095A" w:rsidP="00D2095A">
            <w:pPr>
              <w:pStyle w:val="Style3"/>
              <w:numPr>
                <w:ilvl w:val="0"/>
                <w:numId w:val="0"/>
              </w:numPr>
              <w:ind w:left="720"/>
              <w:jc w:val="center"/>
              <w:rPr>
                <w:b w:val="0"/>
              </w:rPr>
            </w:pPr>
            <w:r w:rsidRPr="00D2095A">
              <w:rPr>
                <w:b w:val="0"/>
              </w:rPr>
              <w:t>Rủi ro</w:t>
            </w:r>
          </w:p>
        </w:tc>
        <w:tc>
          <w:tcPr>
            <w:tcW w:w="1984" w:type="dxa"/>
          </w:tcPr>
          <w:p w14:paraId="187F3272" w14:textId="77777777" w:rsidR="00D2095A" w:rsidRPr="00D2095A" w:rsidRDefault="00D2095A" w:rsidP="00D2095A">
            <w:pPr>
              <w:pStyle w:val="Style3"/>
              <w:numPr>
                <w:ilvl w:val="0"/>
                <w:numId w:val="0"/>
              </w:numPr>
              <w:ind w:left="720"/>
              <w:jc w:val="center"/>
              <w:rPr>
                <w:b w:val="0"/>
              </w:rPr>
            </w:pPr>
            <w:r w:rsidRPr="00D2095A">
              <w:rPr>
                <w:b w:val="0"/>
              </w:rPr>
              <w:t>Xác xuất</w:t>
            </w:r>
          </w:p>
        </w:tc>
        <w:tc>
          <w:tcPr>
            <w:tcW w:w="3402" w:type="dxa"/>
          </w:tcPr>
          <w:p w14:paraId="62BEF283" w14:textId="77777777" w:rsidR="00D2095A" w:rsidRPr="00D2095A" w:rsidRDefault="00D2095A" w:rsidP="00D2095A">
            <w:pPr>
              <w:pStyle w:val="Style3"/>
              <w:numPr>
                <w:ilvl w:val="0"/>
                <w:numId w:val="0"/>
              </w:numPr>
              <w:ind w:left="720"/>
              <w:jc w:val="center"/>
              <w:rPr>
                <w:b w:val="0"/>
              </w:rPr>
            </w:pPr>
            <w:r w:rsidRPr="00D2095A">
              <w:rPr>
                <w:b w:val="0"/>
              </w:rPr>
              <w:t>Giải pháp</w:t>
            </w:r>
          </w:p>
        </w:tc>
      </w:tr>
      <w:tr w:rsidR="00D2095A" w:rsidRPr="001F2D0C" w14:paraId="6EDE3FBD" w14:textId="77777777" w:rsidTr="00D2095A">
        <w:tc>
          <w:tcPr>
            <w:tcW w:w="1702" w:type="dxa"/>
          </w:tcPr>
          <w:p w14:paraId="5BCF846F" w14:textId="77777777" w:rsidR="00D2095A" w:rsidRPr="00D2095A" w:rsidRDefault="00D2095A" w:rsidP="00D2095A">
            <w:pPr>
              <w:pStyle w:val="Style3"/>
              <w:numPr>
                <w:ilvl w:val="0"/>
                <w:numId w:val="0"/>
              </w:numPr>
              <w:ind w:left="720"/>
              <w:jc w:val="center"/>
              <w:rPr>
                <w:b w:val="0"/>
              </w:rPr>
            </w:pPr>
            <w:r w:rsidRPr="00D2095A">
              <w:rPr>
                <w:b w:val="0"/>
              </w:rPr>
              <w:t>1</w:t>
            </w:r>
          </w:p>
        </w:tc>
        <w:tc>
          <w:tcPr>
            <w:tcW w:w="2693" w:type="dxa"/>
          </w:tcPr>
          <w:p w14:paraId="4318890A" w14:textId="77777777" w:rsidR="00D2095A" w:rsidRPr="00D2095A" w:rsidRDefault="00D2095A" w:rsidP="00D2095A">
            <w:pPr>
              <w:pStyle w:val="Style3"/>
              <w:numPr>
                <w:ilvl w:val="0"/>
                <w:numId w:val="0"/>
              </w:numPr>
              <w:ind w:left="720"/>
              <w:jc w:val="center"/>
              <w:rPr>
                <w:b w:val="0"/>
              </w:rPr>
            </w:pPr>
            <w:r w:rsidRPr="00D2095A">
              <w:rPr>
                <w:b w:val="0"/>
              </w:rPr>
              <w:t>Phiên bản phần cứng, phần mềm thay đổi trong quá trình thực hiện dự án</w:t>
            </w:r>
          </w:p>
        </w:tc>
        <w:tc>
          <w:tcPr>
            <w:tcW w:w="1984" w:type="dxa"/>
          </w:tcPr>
          <w:p w14:paraId="1F4E21FF" w14:textId="77777777" w:rsidR="00D2095A" w:rsidRPr="00D2095A" w:rsidRDefault="00D2095A" w:rsidP="00D2095A">
            <w:pPr>
              <w:pStyle w:val="Style3"/>
              <w:numPr>
                <w:ilvl w:val="0"/>
                <w:numId w:val="0"/>
              </w:numPr>
              <w:ind w:left="720"/>
              <w:jc w:val="center"/>
              <w:rPr>
                <w:b w:val="0"/>
              </w:rPr>
            </w:pPr>
            <w:r w:rsidRPr="00D2095A">
              <w:rPr>
                <w:b w:val="0"/>
              </w:rPr>
              <w:t>7%</w:t>
            </w:r>
          </w:p>
        </w:tc>
        <w:tc>
          <w:tcPr>
            <w:tcW w:w="3402" w:type="dxa"/>
          </w:tcPr>
          <w:p w14:paraId="137AF38E" w14:textId="77777777" w:rsidR="00D2095A" w:rsidRPr="00D2095A" w:rsidRDefault="00D2095A" w:rsidP="00D2095A">
            <w:pPr>
              <w:pStyle w:val="Style3"/>
              <w:numPr>
                <w:ilvl w:val="0"/>
                <w:numId w:val="0"/>
              </w:numPr>
              <w:ind w:left="720"/>
              <w:jc w:val="center"/>
              <w:rPr>
                <w:b w:val="0"/>
              </w:rPr>
            </w:pPr>
            <w:r w:rsidRPr="00D2095A">
              <w:rPr>
                <w:b w:val="0"/>
              </w:rPr>
              <w:t>Người mua nên yêu cầu phiên bản mới nhất hoặc giải pháp trọn gói phần mềm.</w:t>
            </w:r>
          </w:p>
        </w:tc>
      </w:tr>
      <w:tr w:rsidR="00D2095A" w:rsidRPr="001F2D0C" w14:paraId="6F6D13FE" w14:textId="77777777" w:rsidTr="00D2095A">
        <w:tc>
          <w:tcPr>
            <w:tcW w:w="1702" w:type="dxa"/>
          </w:tcPr>
          <w:p w14:paraId="5F40157E" w14:textId="77777777" w:rsidR="00D2095A" w:rsidRPr="00D2095A" w:rsidRDefault="00D2095A" w:rsidP="00D2095A">
            <w:pPr>
              <w:pStyle w:val="Style3"/>
              <w:numPr>
                <w:ilvl w:val="0"/>
                <w:numId w:val="0"/>
              </w:numPr>
              <w:ind w:left="720"/>
              <w:jc w:val="center"/>
              <w:rPr>
                <w:b w:val="0"/>
              </w:rPr>
            </w:pPr>
            <w:r w:rsidRPr="00D2095A">
              <w:rPr>
                <w:b w:val="0"/>
              </w:rPr>
              <w:lastRenderedPageBreak/>
              <w:t>2</w:t>
            </w:r>
          </w:p>
        </w:tc>
        <w:tc>
          <w:tcPr>
            <w:tcW w:w="2693" w:type="dxa"/>
          </w:tcPr>
          <w:p w14:paraId="388568E7" w14:textId="77777777" w:rsidR="00D2095A" w:rsidRPr="00D2095A" w:rsidRDefault="00D2095A" w:rsidP="00D2095A">
            <w:pPr>
              <w:pStyle w:val="Style3"/>
              <w:numPr>
                <w:ilvl w:val="0"/>
                <w:numId w:val="0"/>
              </w:numPr>
              <w:ind w:left="720"/>
              <w:jc w:val="center"/>
              <w:rPr>
                <w:b w:val="0"/>
              </w:rPr>
            </w:pPr>
            <w:r w:rsidRPr="00D2095A">
              <w:rPr>
                <w:b w:val="0"/>
              </w:rPr>
              <w:t>Không gặp gỡ được khách hàng khi có vấn đề cần trao đổi</w:t>
            </w:r>
          </w:p>
        </w:tc>
        <w:tc>
          <w:tcPr>
            <w:tcW w:w="1984" w:type="dxa"/>
          </w:tcPr>
          <w:p w14:paraId="71162F7F" w14:textId="77777777" w:rsidR="00D2095A" w:rsidRPr="00D2095A" w:rsidRDefault="002E59A1" w:rsidP="00D2095A">
            <w:pPr>
              <w:pStyle w:val="Style3"/>
              <w:numPr>
                <w:ilvl w:val="0"/>
                <w:numId w:val="0"/>
              </w:numPr>
              <w:ind w:left="720"/>
              <w:jc w:val="center"/>
              <w:rPr>
                <w:b w:val="0"/>
              </w:rPr>
            </w:pPr>
            <w:r>
              <w:rPr>
                <w:b w:val="0"/>
              </w:rPr>
              <w:t>10%</w:t>
            </w:r>
          </w:p>
        </w:tc>
        <w:tc>
          <w:tcPr>
            <w:tcW w:w="3402" w:type="dxa"/>
          </w:tcPr>
          <w:p w14:paraId="7B290335" w14:textId="77777777" w:rsidR="00D2095A" w:rsidRPr="00D2095A" w:rsidRDefault="00D2095A" w:rsidP="00D2095A">
            <w:pPr>
              <w:pStyle w:val="Style3"/>
              <w:numPr>
                <w:ilvl w:val="0"/>
                <w:numId w:val="0"/>
              </w:numPr>
              <w:ind w:left="720"/>
              <w:jc w:val="center"/>
              <w:rPr>
                <w:b w:val="0"/>
              </w:rPr>
            </w:pPr>
            <w:r w:rsidRPr="00D2095A">
              <w:rPr>
                <w:b w:val="0"/>
              </w:rPr>
              <w:t>Luôn bám sát được các yêu cầu của khách hàng, cần phải có những thông tin cụ thể của khách hàng để khi muốn trao đổi ta có thể liên lạc một các thuận lợi nhất</w:t>
            </w:r>
          </w:p>
        </w:tc>
      </w:tr>
      <w:tr w:rsidR="00D2095A" w:rsidRPr="001F2D0C" w14:paraId="237A1C7D" w14:textId="77777777" w:rsidTr="00D2095A">
        <w:tc>
          <w:tcPr>
            <w:tcW w:w="1702" w:type="dxa"/>
          </w:tcPr>
          <w:p w14:paraId="46A4EE56" w14:textId="77777777" w:rsidR="00D2095A" w:rsidRPr="00D2095A" w:rsidRDefault="00D2095A" w:rsidP="00D2095A">
            <w:pPr>
              <w:pStyle w:val="Style3"/>
              <w:numPr>
                <w:ilvl w:val="0"/>
                <w:numId w:val="0"/>
              </w:numPr>
              <w:ind w:left="720"/>
              <w:jc w:val="center"/>
              <w:rPr>
                <w:b w:val="0"/>
              </w:rPr>
            </w:pPr>
            <w:r w:rsidRPr="00D2095A">
              <w:rPr>
                <w:b w:val="0"/>
              </w:rPr>
              <w:t>3</w:t>
            </w:r>
          </w:p>
        </w:tc>
        <w:tc>
          <w:tcPr>
            <w:tcW w:w="2693" w:type="dxa"/>
          </w:tcPr>
          <w:p w14:paraId="405824D8" w14:textId="77777777" w:rsidR="00D2095A" w:rsidRPr="00D2095A" w:rsidRDefault="00D2095A" w:rsidP="00D2095A">
            <w:pPr>
              <w:pStyle w:val="Style3"/>
              <w:numPr>
                <w:ilvl w:val="0"/>
                <w:numId w:val="0"/>
              </w:numPr>
              <w:ind w:left="720"/>
              <w:jc w:val="center"/>
              <w:rPr>
                <w:b w:val="0"/>
              </w:rPr>
            </w:pPr>
            <w:r w:rsidRPr="00D2095A">
              <w:rPr>
                <w:b w:val="0"/>
              </w:rPr>
              <w:t>Biện pháp phòng ngừa thảm họa có thể không thể không như mong đợi</w:t>
            </w:r>
          </w:p>
        </w:tc>
        <w:tc>
          <w:tcPr>
            <w:tcW w:w="1984" w:type="dxa"/>
          </w:tcPr>
          <w:p w14:paraId="108A56E0" w14:textId="77777777" w:rsidR="00D2095A" w:rsidRPr="00D2095A" w:rsidRDefault="002E59A1" w:rsidP="00D2095A">
            <w:pPr>
              <w:pStyle w:val="Style3"/>
              <w:numPr>
                <w:ilvl w:val="0"/>
                <w:numId w:val="0"/>
              </w:numPr>
              <w:ind w:left="720"/>
              <w:jc w:val="center"/>
              <w:rPr>
                <w:b w:val="0"/>
              </w:rPr>
            </w:pPr>
            <w:r>
              <w:rPr>
                <w:b w:val="0"/>
              </w:rPr>
              <w:t>5%</w:t>
            </w:r>
          </w:p>
        </w:tc>
        <w:tc>
          <w:tcPr>
            <w:tcW w:w="3402" w:type="dxa"/>
          </w:tcPr>
          <w:p w14:paraId="26339223" w14:textId="77777777" w:rsidR="00D2095A" w:rsidRPr="00D2095A" w:rsidRDefault="00D2095A" w:rsidP="00D2095A">
            <w:pPr>
              <w:pStyle w:val="Style3"/>
              <w:numPr>
                <w:ilvl w:val="0"/>
                <w:numId w:val="0"/>
              </w:numPr>
              <w:ind w:left="720"/>
              <w:jc w:val="center"/>
              <w:rPr>
                <w:b w:val="0"/>
              </w:rPr>
            </w:pPr>
            <w:r w:rsidRPr="00D2095A">
              <w:rPr>
                <w:b w:val="0"/>
              </w:rPr>
              <w:t>Chỉ ra yêu cầu rõ ràng và cụ thể, yêu cầu kịch bản kiểm tra hệ thống phòng ngừa thảm họa</w:t>
            </w:r>
          </w:p>
        </w:tc>
      </w:tr>
      <w:tr w:rsidR="00D2095A" w:rsidRPr="001F2D0C" w14:paraId="38A91E49" w14:textId="77777777" w:rsidTr="00D2095A">
        <w:tc>
          <w:tcPr>
            <w:tcW w:w="1702" w:type="dxa"/>
          </w:tcPr>
          <w:p w14:paraId="1EA39DBC" w14:textId="77777777" w:rsidR="00D2095A" w:rsidRPr="00D2095A" w:rsidRDefault="00D2095A" w:rsidP="00D2095A">
            <w:pPr>
              <w:pStyle w:val="Style3"/>
              <w:numPr>
                <w:ilvl w:val="0"/>
                <w:numId w:val="0"/>
              </w:numPr>
              <w:ind w:left="720"/>
              <w:jc w:val="center"/>
              <w:rPr>
                <w:b w:val="0"/>
              </w:rPr>
            </w:pPr>
            <w:r w:rsidRPr="00D2095A">
              <w:rPr>
                <w:b w:val="0"/>
              </w:rPr>
              <w:t>4</w:t>
            </w:r>
          </w:p>
        </w:tc>
        <w:tc>
          <w:tcPr>
            <w:tcW w:w="2693" w:type="dxa"/>
          </w:tcPr>
          <w:p w14:paraId="05E7033A" w14:textId="77777777" w:rsidR="00D2095A" w:rsidRPr="00D2095A" w:rsidRDefault="00D2095A" w:rsidP="00D2095A">
            <w:pPr>
              <w:pStyle w:val="Style3"/>
              <w:numPr>
                <w:ilvl w:val="0"/>
                <w:numId w:val="0"/>
              </w:numPr>
              <w:ind w:left="720"/>
              <w:jc w:val="center"/>
              <w:rPr>
                <w:b w:val="0"/>
              </w:rPr>
            </w:pPr>
            <w:r w:rsidRPr="00D2095A">
              <w:rPr>
                <w:b w:val="0"/>
              </w:rPr>
              <w:t>Giao diện tới các hệ thống nội bộ và hệ thống bên ngoài có thể không hoàn toàn đúng hạn</w:t>
            </w:r>
          </w:p>
        </w:tc>
        <w:tc>
          <w:tcPr>
            <w:tcW w:w="1984" w:type="dxa"/>
          </w:tcPr>
          <w:p w14:paraId="0A7377F4" w14:textId="77777777" w:rsidR="00D2095A" w:rsidRPr="00D2095A" w:rsidRDefault="002E59A1" w:rsidP="00D2095A">
            <w:pPr>
              <w:pStyle w:val="Style3"/>
              <w:numPr>
                <w:ilvl w:val="0"/>
                <w:numId w:val="0"/>
              </w:numPr>
              <w:ind w:left="720"/>
              <w:jc w:val="center"/>
              <w:rPr>
                <w:b w:val="0"/>
              </w:rPr>
            </w:pPr>
            <w:r>
              <w:rPr>
                <w:b w:val="0"/>
              </w:rPr>
              <w:t>7%</w:t>
            </w:r>
          </w:p>
        </w:tc>
        <w:tc>
          <w:tcPr>
            <w:tcW w:w="3402" w:type="dxa"/>
          </w:tcPr>
          <w:p w14:paraId="0ACD81BE" w14:textId="77777777" w:rsidR="00D2095A" w:rsidRPr="00D2095A" w:rsidRDefault="00D2095A" w:rsidP="00D2095A">
            <w:pPr>
              <w:pStyle w:val="Style3"/>
              <w:numPr>
                <w:ilvl w:val="0"/>
                <w:numId w:val="0"/>
              </w:numPr>
              <w:ind w:left="720"/>
              <w:jc w:val="center"/>
              <w:rPr>
                <w:b w:val="0"/>
              </w:rPr>
            </w:pPr>
            <w:r w:rsidRPr="00D2095A">
              <w:rPr>
                <w:b w:val="0"/>
              </w:rPr>
              <w:t>- Bắt đầu sớm quy định chuẩn kết nối</w:t>
            </w:r>
          </w:p>
          <w:p w14:paraId="08F70F0C" w14:textId="77777777" w:rsidR="00D2095A" w:rsidRPr="00D2095A" w:rsidRDefault="00D2095A" w:rsidP="00D2095A">
            <w:pPr>
              <w:pStyle w:val="Style3"/>
              <w:numPr>
                <w:ilvl w:val="0"/>
                <w:numId w:val="0"/>
              </w:numPr>
              <w:ind w:left="720"/>
              <w:jc w:val="center"/>
              <w:rPr>
                <w:b w:val="0"/>
              </w:rPr>
            </w:pPr>
            <w:r w:rsidRPr="00D2095A">
              <w:rPr>
                <w:b w:val="0"/>
              </w:rPr>
              <w:t>- Cập nhật hệ thống lên chuẩn mới</w:t>
            </w:r>
          </w:p>
          <w:p w14:paraId="0908FB9B" w14:textId="77777777" w:rsidR="00D2095A" w:rsidRPr="00D2095A" w:rsidRDefault="00D2095A" w:rsidP="00D2095A">
            <w:pPr>
              <w:pStyle w:val="Style3"/>
              <w:numPr>
                <w:ilvl w:val="0"/>
                <w:numId w:val="0"/>
              </w:numPr>
              <w:ind w:left="720"/>
              <w:jc w:val="center"/>
              <w:rPr>
                <w:b w:val="0"/>
              </w:rPr>
            </w:pPr>
            <w:r w:rsidRPr="00D2095A">
              <w:rPr>
                <w:b w:val="0"/>
              </w:rPr>
              <w:t>- Làm việc ngay với các hệ thống bên ngoài để thống nhất chuẩn</w:t>
            </w:r>
          </w:p>
        </w:tc>
      </w:tr>
      <w:tr w:rsidR="00D2095A" w:rsidRPr="001F2D0C" w14:paraId="59C90AD5" w14:textId="77777777" w:rsidTr="00D2095A">
        <w:tc>
          <w:tcPr>
            <w:tcW w:w="1702" w:type="dxa"/>
          </w:tcPr>
          <w:p w14:paraId="4AFB9A1B" w14:textId="77777777" w:rsidR="00D2095A" w:rsidRPr="00D2095A" w:rsidRDefault="00D2095A" w:rsidP="00D2095A">
            <w:pPr>
              <w:pStyle w:val="Style3"/>
              <w:numPr>
                <w:ilvl w:val="0"/>
                <w:numId w:val="0"/>
              </w:numPr>
              <w:ind w:left="720"/>
              <w:jc w:val="center"/>
              <w:rPr>
                <w:b w:val="0"/>
              </w:rPr>
            </w:pPr>
            <w:r w:rsidRPr="00D2095A">
              <w:rPr>
                <w:b w:val="0"/>
              </w:rPr>
              <w:t>5</w:t>
            </w:r>
          </w:p>
        </w:tc>
        <w:tc>
          <w:tcPr>
            <w:tcW w:w="2693" w:type="dxa"/>
          </w:tcPr>
          <w:p w14:paraId="3153D181" w14:textId="77777777" w:rsidR="00D2095A" w:rsidRPr="00D2095A" w:rsidRDefault="00D2095A" w:rsidP="00D2095A">
            <w:pPr>
              <w:pStyle w:val="Style3"/>
              <w:numPr>
                <w:ilvl w:val="0"/>
                <w:numId w:val="0"/>
              </w:numPr>
              <w:ind w:left="720"/>
              <w:jc w:val="center"/>
              <w:rPr>
                <w:b w:val="0"/>
              </w:rPr>
            </w:pPr>
            <w:r w:rsidRPr="00D2095A">
              <w:rPr>
                <w:b w:val="0"/>
              </w:rPr>
              <w:t>Triển khai thử nghiệm có thể không đầy đủ cho việc xác định đảm bảo hiệu năng khi triển khai diện rộng</w:t>
            </w:r>
          </w:p>
        </w:tc>
        <w:tc>
          <w:tcPr>
            <w:tcW w:w="1984" w:type="dxa"/>
          </w:tcPr>
          <w:p w14:paraId="77991794" w14:textId="77777777" w:rsidR="00D2095A" w:rsidRPr="00D2095A" w:rsidRDefault="002E59A1" w:rsidP="00D2095A">
            <w:pPr>
              <w:pStyle w:val="Style3"/>
              <w:numPr>
                <w:ilvl w:val="0"/>
                <w:numId w:val="0"/>
              </w:numPr>
              <w:ind w:left="720"/>
              <w:jc w:val="center"/>
              <w:rPr>
                <w:b w:val="0"/>
              </w:rPr>
            </w:pPr>
            <w:r>
              <w:rPr>
                <w:b w:val="0"/>
              </w:rPr>
              <w:t>10%</w:t>
            </w:r>
          </w:p>
        </w:tc>
        <w:tc>
          <w:tcPr>
            <w:tcW w:w="3402" w:type="dxa"/>
          </w:tcPr>
          <w:p w14:paraId="472A812D" w14:textId="77777777" w:rsidR="00D2095A" w:rsidRPr="00D2095A" w:rsidRDefault="00D2095A" w:rsidP="00D2095A">
            <w:pPr>
              <w:pStyle w:val="Style3"/>
              <w:numPr>
                <w:ilvl w:val="0"/>
                <w:numId w:val="0"/>
              </w:numPr>
              <w:ind w:left="720"/>
              <w:jc w:val="center"/>
              <w:rPr>
                <w:b w:val="0"/>
              </w:rPr>
            </w:pPr>
            <w:r w:rsidRPr="00D2095A">
              <w:rPr>
                <w:b w:val="0"/>
              </w:rPr>
              <w:t>- Chuẩn bị kiểm tra và tuân theo kế hoạch thử nghiệm chi tiết, xác định những cấu phần quan trọng và những nghiệp vụ thiết yếu bắt buộc phải thử nghiệm</w:t>
            </w:r>
          </w:p>
          <w:p w14:paraId="44AA714A" w14:textId="77777777" w:rsidR="00D2095A" w:rsidRPr="00D2095A" w:rsidRDefault="00D2095A" w:rsidP="00D2095A">
            <w:pPr>
              <w:pStyle w:val="Style3"/>
              <w:numPr>
                <w:ilvl w:val="0"/>
                <w:numId w:val="0"/>
              </w:numPr>
              <w:ind w:left="720"/>
              <w:jc w:val="center"/>
              <w:rPr>
                <w:b w:val="0"/>
              </w:rPr>
            </w:pPr>
            <w:r w:rsidRPr="00D2095A">
              <w:rPr>
                <w:b w:val="0"/>
              </w:rPr>
              <w:t>- Chấp nhận thực tế việc triển khai thí điểm sẽ không hoàn hảo và chỉ ra những gì cần sửa trước khi triển khai diện rộng cũng như những việc cần điều chỉnh sau đó</w:t>
            </w:r>
          </w:p>
        </w:tc>
      </w:tr>
      <w:tr w:rsidR="00D2095A" w:rsidRPr="001F2D0C" w14:paraId="016871E8" w14:textId="77777777" w:rsidTr="00D2095A">
        <w:tc>
          <w:tcPr>
            <w:tcW w:w="1702" w:type="dxa"/>
          </w:tcPr>
          <w:p w14:paraId="10B17D40" w14:textId="77777777" w:rsidR="00D2095A" w:rsidRPr="00D2095A" w:rsidRDefault="00D2095A" w:rsidP="00D2095A">
            <w:pPr>
              <w:pStyle w:val="Style3"/>
              <w:numPr>
                <w:ilvl w:val="0"/>
                <w:numId w:val="0"/>
              </w:numPr>
              <w:ind w:left="720"/>
              <w:jc w:val="center"/>
              <w:rPr>
                <w:b w:val="0"/>
              </w:rPr>
            </w:pPr>
            <w:r w:rsidRPr="00D2095A">
              <w:rPr>
                <w:b w:val="0"/>
              </w:rPr>
              <w:t>6</w:t>
            </w:r>
          </w:p>
        </w:tc>
        <w:tc>
          <w:tcPr>
            <w:tcW w:w="2693" w:type="dxa"/>
          </w:tcPr>
          <w:p w14:paraId="041EBAFF" w14:textId="77777777" w:rsidR="00D2095A" w:rsidRPr="00D2095A" w:rsidRDefault="00D2095A" w:rsidP="00D2095A">
            <w:pPr>
              <w:pStyle w:val="Style3"/>
              <w:numPr>
                <w:ilvl w:val="0"/>
                <w:numId w:val="0"/>
              </w:numPr>
              <w:ind w:left="720"/>
              <w:jc w:val="center"/>
              <w:rPr>
                <w:b w:val="0"/>
              </w:rPr>
            </w:pPr>
            <w:r w:rsidRPr="00D2095A">
              <w:rPr>
                <w:b w:val="0"/>
              </w:rPr>
              <w:t xml:space="preserve">Giá cả các thiết </w:t>
            </w:r>
            <w:r w:rsidRPr="00D2095A">
              <w:rPr>
                <w:b w:val="0"/>
              </w:rPr>
              <w:lastRenderedPageBreak/>
              <w:t>bị kĩ thuật tăng lên quá so với dự kiến</w:t>
            </w:r>
          </w:p>
        </w:tc>
        <w:tc>
          <w:tcPr>
            <w:tcW w:w="1984" w:type="dxa"/>
          </w:tcPr>
          <w:p w14:paraId="29F88BB3" w14:textId="77777777" w:rsidR="00D2095A" w:rsidRPr="00D2095A" w:rsidRDefault="002E59A1" w:rsidP="00D2095A">
            <w:pPr>
              <w:pStyle w:val="Style3"/>
              <w:numPr>
                <w:ilvl w:val="0"/>
                <w:numId w:val="0"/>
              </w:numPr>
              <w:ind w:left="720"/>
              <w:jc w:val="center"/>
              <w:rPr>
                <w:b w:val="0"/>
              </w:rPr>
            </w:pPr>
            <w:r>
              <w:rPr>
                <w:b w:val="0"/>
              </w:rPr>
              <w:lastRenderedPageBreak/>
              <w:t>3%</w:t>
            </w:r>
          </w:p>
        </w:tc>
        <w:tc>
          <w:tcPr>
            <w:tcW w:w="3402" w:type="dxa"/>
          </w:tcPr>
          <w:p w14:paraId="3F141B4F" w14:textId="77777777" w:rsidR="00D2095A" w:rsidRPr="00D2095A" w:rsidRDefault="00D2095A" w:rsidP="00D2095A">
            <w:pPr>
              <w:pStyle w:val="Style3"/>
              <w:numPr>
                <w:ilvl w:val="0"/>
                <w:numId w:val="0"/>
              </w:numPr>
              <w:ind w:left="720"/>
              <w:jc w:val="center"/>
              <w:rPr>
                <w:b w:val="0"/>
              </w:rPr>
            </w:pPr>
            <w:r w:rsidRPr="00D2095A">
              <w:rPr>
                <w:b w:val="0"/>
              </w:rPr>
              <w:t xml:space="preserve">Tiết kiệm và khắc phục </w:t>
            </w:r>
            <w:r w:rsidRPr="00D2095A">
              <w:rPr>
                <w:b w:val="0"/>
              </w:rPr>
              <w:lastRenderedPageBreak/>
              <w:t>vấn đề phải đầu tư các thiết bị mới</w:t>
            </w:r>
          </w:p>
        </w:tc>
      </w:tr>
      <w:tr w:rsidR="00D2095A" w:rsidRPr="001F2D0C" w14:paraId="694DA1CE" w14:textId="77777777" w:rsidTr="00D2095A">
        <w:tc>
          <w:tcPr>
            <w:tcW w:w="1702" w:type="dxa"/>
          </w:tcPr>
          <w:p w14:paraId="1EE67A58" w14:textId="77777777" w:rsidR="00D2095A" w:rsidRPr="00D2095A" w:rsidRDefault="00D2095A" w:rsidP="00D2095A">
            <w:pPr>
              <w:pStyle w:val="Style3"/>
              <w:numPr>
                <w:ilvl w:val="0"/>
                <w:numId w:val="0"/>
              </w:numPr>
              <w:ind w:left="720"/>
              <w:jc w:val="center"/>
              <w:rPr>
                <w:b w:val="0"/>
              </w:rPr>
            </w:pPr>
            <w:r w:rsidRPr="00D2095A">
              <w:rPr>
                <w:b w:val="0"/>
              </w:rPr>
              <w:lastRenderedPageBreak/>
              <w:t>7</w:t>
            </w:r>
          </w:p>
        </w:tc>
        <w:tc>
          <w:tcPr>
            <w:tcW w:w="2693" w:type="dxa"/>
          </w:tcPr>
          <w:p w14:paraId="0AF04A21" w14:textId="77777777" w:rsidR="00D2095A" w:rsidRPr="00D2095A" w:rsidRDefault="00D2095A" w:rsidP="00D2095A">
            <w:pPr>
              <w:pStyle w:val="Style3"/>
              <w:numPr>
                <w:ilvl w:val="0"/>
                <w:numId w:val="0"/>
              </w:numPr>
              <w:ind w:left="720"/>
              <w:jc w:val="center"/>
              <w:rPr>
                <w:b w:val="0"/>
              </w:rPr>
            </w:pPr>
            <w:r w:rsidRPr="00D2095A">
              <w:rPr>
                <w:b w:val="0"/>
              </w:rPr>
              <w:t>Phạm vị và yêu cầu có thể tăng dẫn đến thiếu kinh phí</w:t>
            </w:r>
          </w:p>
        </w:tc>
        <w:tc>
          <w:tcPr>
            <w:tcW w:w="1984" w:type="dxa"/>
          </w:tcPr>
          <w:p w14:paraId="3F588FE5" w14:textId="77777777" w:rsidR="00D2095A" w:rsidRPr="00D2095A" w:rsidRDefault="002E59A1" w:rsidP="00D2095A">
            <w:pPr>
              <w:pStyle w:val="Style3"/>
              <w:numPr>
                <w:ilvl w:val="0"/>
                <w:numId w:val="0"/>
              </w:numPr>
              <w:ind w:left="720"/>
              <w:jc w:val="center"/>
              <w:rPr>
                <w:b w:val="0"/>
              </w:rPr>
            </w:pPr>
            <w:r>
              <w:rPr>
                <w:b w:val="0"/>
              </w:rPr>
              <w:t>4%</w:t>
            </w:r>
          </w:p>
        </w:tc>
        <w:tc>
          <w:tcPr>
            <w:tcW w:w="3402" w:type="dxa"/>
          </w:tcPr>
          <w:p w14:paraId="4395135A" w14:textId="77777777" w:rsidR="00D2095A" w:rsidRPr="00D2095A" w:rsidRDefault="00D2095A" w:rsidP="00D2095A">
            <w:pPr>
              <w:pStyle w:val="Style3"/>
              <w:numPr>
                <w:ilvl w:val="0"/>
                <w:numId w:val="0"/>
              </w:numPr>
              <w:ind w:left="720"/>
              <w:jc w:val="center"/>
              <w:rPr>
                <w:b w:val="0"/>
              </w:rPr>
            </w:pPr>
            <w:r w:rsidRPr="00D2095A">
              <w:rPr>
                <w:b w:val="0"/>
              </w:rPr>
              <w:t>- Mọi thay đổi về phạm vi sẽ phải qua tiến trình phê duyệt sự thay đổi và phải đảm bảo phù hợp với kinh phí được phê duyệt trước đó</w:t>
            </w:r>
          </w:p>
          <w:p w14:paraId="49144D0B" w14:textId="77777777" w:rsidR="00D2095A" w:rsidRPr="00D2095A" w:rsidRDefault="00D2095A" w:rsidP="00D2095A">
            <w:pPr>
              <w:pStyle w:val="Style3"/>
              <w:numPr>
                <w:ilvl w:val="0"/>
                <w:numId w:val="0"/>
              </w:numPr>
              <w:ind w:left="720"/>
              <w:jc w:val="center"/>
              <w:rPr>
                <w:b w:val="0"/>
              </w:rPr>
            </w:pPr>
            <w:r w:rsidRPr="00D2095A">
              <w:rPr>
                <w:b w:val="0"/>
              </w:rPr>
              <w:t>- Đặt các mức ưu tiên cho yêu cầu nghiệp vụ và yêu cầu kĩ thuật vào tiến trình ra quyết định</w:t>
            </w:r>
          </w:p>
          <w:p w14:paraId="2ADC87AC" w14:textId="77777777" w:rsidR="00D2095A" w:rsidRPr="00D2095A" w:rsidRDefault="00D2095A" w:rsidP="00D2095A">
            <w:pPr>
              <w:spacing w:after="0" w:line="240" w:lineRule="auto"/>
              <w:ind w:left="2160"/>
              <w:jc w:val="center"/>
              <w:rPr>
                <w:rFonts w:cs="Times New Roman"/>
              </w:rPr>
            </w:pPr>
          </w:p>
        </w:tc>
      </w:tr>
      <w:tr w:rsidR="00D2095A" w:rsidRPr="001F2D0C" w14:paraId="2CE70F22" w14:textId="77777777" w:rsidTr="00D2095A">
        <w:tc>
          <w:tcPr>
            <w:tcW w:w="1702" w:type="dxa"/>
          </w:tcPr>
          <w:p w14:paraId="6245513F" w14:textId="77777777" w:rsidR="00D2095A" w:rsidRPr="00D2095A" w:rsidRDefault="00D2095A" w:rsidP="00D2095A">
            <w:pPr>
              <w:pStyle w:val="Style3"/>
              <w:numPr>
                <w:ilvl w:val="0"/>
                <w:numId w:val="0"/>
              </w:numPr>
              <w:ind w:left="720"/>
              <w:jc w:val="center"/>
              <w:rPr>
                <w:b w:val="0"/>
              </w:rPr>
            </w:pPr>
            <w:r w:rsidRPr="00D2095A">
              <w:rPr>
                <w:b w:val="0"/>
              </w:rPr>
              <w:t>8</w:t>
            </w:r>
          </w:p>
        </w:tc>
        <w:tc>
          <w:tcPr>
            <w:tcW w:w="2693" w:type="dxa"/>
          </w:tcPr>
          <w:p w14:paraId="184ACFEE" w14:textId="77777777" w:rsidR="00D2095A" w:rsidRPr="00D2095A" w:rsidRDefault="00D2095A" w:rsidP="00D2095A">
            <w:pPr>
              <w:pStyle w:val="Style3"/>
              <w:numPr>
                <w:ilvl w:val="0"/>
                <w:numId w:val="0"/>
              </w:numPr>
              <w:ind w:left="720"/>
              <w:jc w:val="center"/>
              <w:rPr>
                <w:b w:val="0"/>
              </w:rPr>
            </w:pPr>
            <w:r w:rsidRPr="00D2095A">
              <w:rPr>
                <w:b w:val="0"/>
              </w:rPr>
              <w:t>Hệ thống có thể không đáp ứng nhu cầu hoặc mong đợi của người dùng</w:t>
            </w:r>
          </w:p>
        </w:tc>
        <w:tc>
          <w:tcPr>
            <w:tcW w:w="1984" w:type="dxa"/>
          </w:tcPr>
          <w:p w14:paraId="0917A279" w14:textId="77777777" w:rsidR="00D2095A" w:rsidRPr="00D2095A" w:rsidRDefault="002E59A1" w:rsidP="00D2095A">
            <w:pPr>
              <w:pStyle w:val="Style3"/>
              <w:numPr>
                <w:ilvl w:val="0"/>
                <w:numId w:val="0"/>
              </w:numPr>
              <w:ind w:left="720"/>
              <w:jc w:val="center"/>
              <w:rPr>
                <w:b w:val="0"/>
              </w:rPr>
            </w:pPr>
            <w:r>
              <w:rPr>
                <w:b w:val="0"/>
              </w:rPr>
              <w:t>9%</w:t>
            </w:r>
          </w:p>
        </w:tc>
        <w:tc>
          <w:tcPr>
            <w:tcW w:w="3402" w:type="dxa"/>
          </w:tcPr>
          <w:p w14:paraId="6AC0BA98" w14:textId="77777777" w:rsidR="00D2095A" w:rsidRPr="00D2095A" w:rsidRDefault="00D2095A" w:rsidP="00D2095A">
            <w:pPr>
              <w:pStyle w:val="Style3"/>
              <w:numPr>
                <w:ilvl w:val="0"/>
                <w:numId w:val="0"/>
              </w:numPr>
              <w:ind w:left="720"/>
              <w:jc w:val="center"/>
              <w:rPr>
                <w:b w:val="0"/>
              </w:rPr>
            </w:pPr>
            <w:r w:rsidRPr="00D2095A">
              <w:rPr>
                <w:b w:val="0"/>
              </w:rPr>
              <w:t>- Đảm bảo nhân viên ở các cấp tham gia vào việc tái thiết kế quy trình nghiệp vụ của hệ thống</w:t>
            </w:r>
          </w:p>
          <w:p w14:paraId="7EC353B9" w14:textId="77777777" w:rsidR="00D2095A" w:rsidRPr="00D2095A" w:rsidRDefault="00D2095A" w:rsidP="00D2095A">
            <w:pPr>
              <w:pStyle w:val="Style3"/>
              <w:numPr>
                <w:ilvl w:val="0"/>
                <w:numId w:val="0"/>
              </w:numPr>
              <w:ind w:left="720"/>
              <w:jc w:val="center"/>
              <w:rPr>
                <w:b w:val="0"/>
              </w:rPr>
            </w:pPr>
            <w:r w:rsidRPr="00D2095A">
              <w:rPr>
                <w:b w:val="0"/>
              </w:rPr>
              <w:t>- Huy động người dùng vào việc kiểm tra</w:t>
            </w:r>
          </w:p>
          <w:p w14:paraId="266FDFBD" w14:textId="77777777" w:rsidR="00D2095A" w:rsidRPr="00D2095A" w:rsidRDefault="00D2095A" w:rsidP="00D2095A">
            <w:pPr>
              <w:pStyle w:val="Style3"/>
              <w:numPr>
                <w:ilvl w:val="0"/>
                <w:numId w:val="0"/>
              </w:numPr>
              <w:ind w:left="720"/>
              <w:jc w:val="center"/>
              <w:rPr>
                <w:b w:val="0"/>
              </w:rPr>
            </w:pPr>
            <w:r w:rsidRPr="00D2095A">
              <w:rPr>
                <w:b w:val="0"/>
              </w:rPr>
              <w:t>- Thử nghiệm nhiều chức năng chính</w:t>
            </w:r>
          </w:p>
        </w:tc>
      </w:tr>
      <w:tr w:rsidR="00D2095A" w:rsidRPr="001F2D0C" w14:paraId="5F7A6905" w14:textId="77777777" w:rsidTr="00D2095A">
        <w:tc>
          <w:tcPr>
            <w:tcW w:w="1702" w:type="dxa"/>
          </w:tcPr>
          <w:p w14:paraId="373C4B0B" w14:textId="77777777" w:rsidR="00D2095A" w:rsidRPr="00D2095A" w:rsidRDefault="00D2095A" w:rsidP="00D2095A">
            <w:pPr>
              <w:pStyle w:val="Style3"/>
              <w:numPr>
                <w:ilvl w:val="0"/>
                <w:numId w:val="0"/>
              </w:numPr>
              <w:ind w:left="720"/>
              <w:jc w:val="center"/>
              <w:rPr>
                <w:b w:val="0"/>
              </w:rPr>
            </w:pPr>
            <w:r w:rsidRPr="00D2095A">
              <w:rPr>
                <w:b w:val="0"/>
              </w:rPr>
              <w:t>9</w:t>
            </w:r>
          </w:p>
        </w:tc>
        <w:tc>
          <w:tcPr>
            <w:tcW w:w="2693" w:type="dxa"/>
          </w:tcPr>
          <w:p w14:paraId="1F17A79C" w14:textId="77777777" w:rsidR="00D2095A" w:rsidRPr="00D2095A" w:rsidRDefault="00D2095A" w:rsidP="00D2095A">
            <w:pPr>
              <w:pStyle w:val="Style3"/>
              <w:numPr>
                <w:ilvl w:val="0"/>
                <w:numId w:val="0"/>
              </w:numPr>
              <w:ind w:left="720"/>
              <w:jc w:val="center"/>
              <w:rPr>
                <w:b w:val="0"/>
              </w:rPr>
            </w:pPr>
            <w:r w:rsidRPr="00D2095A">
              <w:rPr>
                <w:b w:val="0"/>
              </w:rPr>
              <w:t>Quy trình nghiệp vụ có thể thay đổi trong khi triển khai dự án công nghệ thông tin</w:t>
            </w:r>
          </w:p>
        </w:tc>
        <w:tc>
          <w:tcPr>
            <w:tcW w:w="1984" w:type="dxa"/>
          </w:tcPr>
          <w:p w14:paraId="6985D181" w14:textId="77777777" w:rsidR="00D2095A" w:rsidRPr="00D2095A" w:rsidRDefault="002E59A1" w:rsidP="00D2095A">
            <w:pPr>
              <w:pStyle w:val="Style3"/>
              <w:numPr>
                <w:ilvl w:val="0"/>
                <w:numId w:val="0"/>
              </w:numPr>
              <w:ind w:left="720"/>
              <w:jc w:val="center"/>
              <w:rPr>
                <w:b w:val="0"/>
              </w:rPr>
            </w:pPr>
            <w:r>
              <w:rPr>
                <w:b w:val="0"/>
              </w:rPr>
              <w:t>10%</w:t>
            </w:r>
          </w:p>
        </w:tc>
        <w:tc>
          <w:tcPr>
            <w:tcW w:w="3402" w:type="dxa"/>
          </w:tcPr>
          <w:p w14:paraId="4DC326CB" w14:textId="77777777" w:rsidR="00D2095A" w:rsidRPr="00D2095A" w:rsidRDefault="00D2095A" w:rsidP="00D2095A">
            <w:pPr>
              <w:pStyle w:val="Style3"/>
              <w:numPr>
                <w:ilvl w:val="0"/>
                <w:numId w:val="0"/>
              </w:numPr>
              <w:ind w:left="720"/>
              <w:jc w:val="center"/>
              <w:rPr>
                <w:b w:val="0"/>
              </w:rPr>
            </w:pPr>
            <w:r w:rsidRPr="00D2095A">
              <w:rPr>
                <w:b w:val="0"/>
              </w:rPr>
              <w:t>- Ban quản lý cấp cao phải tham gia vào quá trình xây dựng chính sách để đảm bảo hiểu rõ được ảnh hưởng của bất kì thay đổi quan trọng nào</w:t>
            </w:r>
          </w:p>
          <w:p w14:paraId="52B406EC" w14:textId="77777777" w:rsidR="00D2095A" w:rsidRPr="00D2095A" w:rsidRDefault="00D2095A" w:rsidP="00D2095A">
            <w:pPr>
              <w:pStyle w:val="Style3"/>
              <w:numPr>
                <w:ilvl w:val="0"/>
                <w:numId w:val="0"/>
              </w:numPr>
              <w:ind w:left="720"/>
              <w:jc w:val="center"/>
              <w:rPr>
                <w:b w:val="0"/>
              </w:rPr>
            </w:pPr>
            <w:r w:rsidRPr="00D2095A">
              <w:rPr>
                <w:b w:val="0"/>
              </w:rPr>
              <w:t>- Xây dựng các thay đổi cần thiết vào hệ thống thông qua quy trình quản lý thay đổi đã được phê duyệt</w:t>
            </w:r>
          </w:p>
        </w:tc>
      </w:tr>
      <w:tr w:rsidR="00D2095A" w:rsidRPr="001F2D0C" w14:paraId="71D461AE" w14:textId="77777777" w:rsidTr="00D2095A">
        <w:tc>
          <w:tcPr>
            <w:tcW w:w="1702" w:type="dxa"/>
          </w:tcPr>
          <w:p w14:paraId="761BC41F" w14:textId="77777777" w:rsidR="00D2095A" w:rsidRPr="00D2095A" w:rsidRDefault="00D2095A" w:rsidP="00D2095A">
            <w:pPr>
              <w:pStyle w:val="Style3"/>
              <w:numPr>
                <w:ilvl w:val="0"/>
                <w:numId w:val="0"/>
              </w:numPr>
              <w:ind w:left="720"/>
              <w:jc w:val="center"/>
              <w:rPr>
                <w:b w:val="0"/>
              </w:rPr>
            </w:pPr>
            <w:r w:rsidRPr="00D2095A">
              <w:rPr>
                <w:b w:val="0"/>
              </w:rPr>
              <w:t>10</w:t>
            </w:r>
          </w:p>
        </w:tc>
        <w:tc>
          <w:tcPr>
            <w:tcW w:w="2693" w:type="dxa"/>
          </w:tcPr>
          <w:p w14:paraId="223FDB44" w14:textId="77777777" w:rsidR="00D2095A" w:rsidRPr="00D2095A" w:rsidRDefault="00D2095A" w:rsidP="00D2095A">
            <w:pPr>
              <w:pStyle w:val="Style3"/>
              <w:numPr>
                <w:ilvl w:val="0"/>
                <w:numId w:val="0"/>
              </w:numPr>
              <w:ind w:left="720"/>
              <w:jc w:val="center"/>
              <w:rPr>
                <w:b w:val="0"/>
              </w:rPr>
            </w:pPr>
            <w:r w:rsidRPr="00D2095A">
              <w:rPr>
                <w:b w:val="0"/>
              </w:rPr>
              <w:t xml:space="preserve">Nghiệm thu sản </w:t>
            </w:r>
            <w:r w:rsidRPr="00D2095A">
              <w:rPr>
                <w:b w:val="0"/>
              </w:rPr>
              <w:lastRenderedPageBreak/>
              <w:t>phẩm chậm hơn dự kiến</w:t>
            </w:r>
          </w:p>
        </w:tc>
        <w:tc>
          <w:tcPr>
            <w:tcW w:w="1984" w:type="dxa"/>
          </w:tcPr>
          <w:p w14:paraId="06CB78E1" w14:textId="77777777" w:rsidR="00D2095A" w:rsidRPr="00D2095A" w:rsidRDefault="002E59A1" w:rsidP="00D2095A">
            <w:pPr>
              <w:pStyle w:val="Style3"/>
              <w:numPr>
                <w:ilvl w:val="0"/>
                <w:numId w:val="0"/>
              </w:numPr>
              <w:ind w:left="720"/>
              <w:jc w:val="center"/>
              <w:rPr>
                <w:b w:val="0"/>
              </w:rPr>
            </w:pPr>
            <w:r>
              <w:rPr>
                <w:b w:val="0"/>
              </w:rPr>
              <w:lastRenderedPageBreak/>
              <w:t>13%</w:t>
            </w:r>
          </w:p>
        </w:tc>
        <w:tc>
          <w:tcPr>
            <w:tcW w:w="3402" w:type="dxa"/>
          </w:tcPr>
          <w:p w14:paraId="46E8F38E" w14:textId="77777777" w:rsidR="00D2095A" w:rsidRPr="00D2095A" w:rsidRDefault="00D2095A" w:rsidP="00D2095A">
            <w:pPr>
              <w:pStyle w:val="Style3"/>
              <w:numPr>
                <w:ilvl w:val="0"/>
                <w:numId w:val="0"/>
              </w:numPr>
              <w:ind w:left="720"/>
              <w:jc w:val="center"/>
              <w:rPr>
                <w:b w:val="0"/>
              </w:rPr>
            </w:pPr>
            <w:r w:rsidRPr="00D2095A">
              <w:rPr>
                <w:b w:val="0"/>
              </w:rPr>
              <w:t xml:space="preserve">Căn cứ kế hoạch và </w:t>
            </w:r>
            <w:r w:rsidRPr="00D2095A">
              <w:rPr>
                <w:b w:val="0"/>
              </w:rPr>
              <w:lastRenderedPageBreak/>
              <w:t>hợp đồng đề nghị thanh lý hợp đồng</w:t>
            </w:r>
          </w:p>
        </w:tc>
      </w:tr>
      <w:tr w:rsidR="00D2095A" w:rsidRPr="001F2D0C" w14:paraId="5D199239" w14:textId="77777777" w:rsidTr="00D2095A">
        <w:tc>
          <w:tcPr>
            <w:tcW w:w="1702" w:type="dxa"/>
          </w:tcPr>
          <w:p w14:paraId="7BB43AE8" w14:textId="77777777" w:rsidR="00D2095A" w:rsidRPr="00D2095A" w:rsidRDefault="00D2095A" w:rsidP="00D2095A">
            <w:pPr>
              <w:pStyle w:val="Style3"/>
              <w:numPr>
                <w:ilvl w:val="0"/>
                <w:numId w:val="0"/>
              </w:numPr>
              <w:ind w:left="720"/>
              <w:jc w:val="center"/>
              <w:rPr>
                <w:b w:val="0"/>
              </w:rPr>
            </w:pPr>
            <w:r w:rsidRPr="00D2095A">
              <w:rPr>
                <w:b w:val="0"/>
              </w:rPr>
              <w:lastRenderedPageBreak/>
              <w:t>11</w:t>
            </w:r>
          </w:p>
        </w:tc>
        <w:tc>
          <w:tcPr>
            <w:tcW w:w="2693" w:type="dxa"/>
          </w:tcPr>
          <w:p w14:paraId="4C44C94C" w14:textId="77777777" w:rsidR="00D2095A" w:rsidRPr="00D2095A" w:rsidRDefault="00D2095A" w:rsidP="00D2095A">
            <w:pPr>
              <w:pStyle w:val="Style3"/>
              <w:numPr>
                <w:ilvl w:val="0"/>
                <w:numId w:val="0"/>
              </w:numPr>
              <w:ind w:left="720"/>
              <w:jc w:val="center"/>
              <w:rPr>
                <w:b w:val="0"/>
              </w:rPr>
            </w:pPr>
            <w:r w:rsidRPr="00D2095A">
              <w:rPr>
                <w:b w:val="0"/>
              </w:rPr>
              <w:t>Ước lượng thời gian không đúng</w:t>
            </w:r>
          </w:p>
        </w:tc>
        <w:tc>
          <w:tcPr>
            <w:tcW w:w="1984" w:type="dxa"/>
          </w:tcPr>
          <w:p w14:paraId="05EB3B8F" w14:textId="77777777" w:rsidR="00D2095A" w:rsidRPr="00D2095A" w:rsidRDefault="002E59A1" w:rsidP="00D2095A">
            <w:pPr>
              <w:pStyle w:val="Style3"/>
              <w:numPr>
                <w:ilvl w:val="0"/>
                <w:numId w:val="0"/>
              </w:numPr>
              <w:ind w:left="720"/>
              <w:jc w:val="center"/>
              <w:rPr>
                <w:b w:val="0"/>
              </w:rPr>
            </w:pPr>
            <w:r>
              <w:rPr>
                <w:b w:val="0"/>
              </w:rPr>
              <w:t>3%</w:t>
            </w:r>
          </w:p>
        </w:tc>
        <w:tc>
          <w:tcPr>
            <w:tcW w:w="3402" w:type="dxa"/>
          </w:tcPr>
          <w:p w14:paraId="2C589359" w14:textId="77777777" w:rsidR="00D2095A" w:rsidRPr="00D2095A" w:rsidRDefault="00D2095A" w:rsidP="00D2095A">
            <w:pPr>
              <w:pStyle w:val="Style3"/>
              <w:numPr>
                <w:ilvl w:val="0"/>
                <w:numId w:val="0"/>
              </w:numPr>
              <w:ind w:left="720"/>
              <w:jc w:val="center"/>
              <w:rPr>
                <w:b w:val="0"/>
              </w:rPr>
            </w:pPr>
            <w:r w:rsidRPr="00D2095A">
              <w:rPr>
                <w:b w:val="0"/>
              </w:rPr>
              <w:t>Liên tục điều chỉnh kế hoạch phù hợp với những phát sinh</w:t>
            </w:r>
          </w:p>
        </w:tc>
      </w:tr>
      <w:tr w:rsidR="00D2095A" w:rsidRPr="001F2D0C" w14:paraId="1A9BF8FE" w14:textId="77777777" w:rsidTr="00D2095A">
        <w:tc>
          <w:tcPr>
            <w:tcW w:w="1702" w:type="dxa"/>
          </w:tcPr>
          <w:p w14:paraId="390B8D31" w14:textId="77777777" w:rsidR="00D2095A" w:rsidRPr="00D2095A" w:rsidRDefault="00D2095A" w:rsidP="00D2095A">
            <w:pPr>
              <w:pStyle w:val="Style3"/>
              <w:numPr>
                <w:ilvl w:val="0"/>
                <w:numId w:val="0"/>
              </w:numPr>
              <w:ind w:left="720"/>
              <w:jc w:val="center"/>
              <w:rPr>
                <w:b w:val="0"/>
              </w:rPr>
            </w:pPr>
            <w:r w:rsidRPr="00D2095A">
              <w:rPr>
                <w:b w:val="0"/>
              </w:rPr>
              <w:t>12</w:t>
            </w:r>
          </w:p>
        </w:tc>
        <w:tc>
          <w:tcPr>
            <w:tcW w:w="2693" w:type="dxa"/>
          </w:tcPr>
          <w:p w14:paraId="0B346DA4" w14:textId="77777777" w:rsidR="00D2095A" w:rsidRPr="00D2095A" w:rsidRDefault="00D2095A" w:rsidP="00D2095A">
            <w:pPr>
              <w:pStyle w:val="Style3"/>
              <w:numPr>
                <w:ilvl w:val="0"/>
                <w:numId w:val="0"/>
              </w:numPr>
              <w:ind w:left="720"/>
              <w:jc w:val="center"/>
              <w:rPr>
                <w:b w:val="0"/>
              </w:rPr>
            </w:pPr>
            <w:r w:rsidRPr="00D2095A">
              <w:rPr>
                <w:b w:val="0"/>
              </w:rPr>
              <w:t>Có những yêu cầu nghiệp vụ đặt biệt mà dự án không thể đáp ứng</w:t>
            </w:r>
          </w:p>
        </w:tc>
        <w:tc>
          <w:tcPr>
            <w:tcW w:w="1984" w:type="dxa"/>
          </w:tcPr>
          <w:p w14:paraId="755EE213" w14:textId="77777777" w:rsidR="00D2095A" w:rsidRPr="00D2095A" w:rsidRDefault="002E59A1" w:rsidP="00D2095A">
            <w:pPr>
              <w:pStyle w:val="Style3"/>
              <w:numPr>
                <w:ilvl w:val="0"/>
                <w:numId w:val="0"/>
              </w:numPr>
              <w:ind w:left="720"/>
              <w:jc w:val="center"/>
              <w:rPr>
                <w:b w:val="0"/>
              </w:rPr>
            </w:pPr>
            <w:r>
              <w:rPr>
                <w:b w:val="0"/>
              </w:rPr>
              <w:t>5%</w:t>
            </w:r>
          </w:p>
        </w:tc>
        <w:tc>
          <w:tcPr>
            <w:tcW w:w="3402" w:type="dxa"/>
          </w:tcPr>
          <w:p w14:paraId="5413E744" w14:textId="77777777" w:rsidR="00D2095A" w:rsidRPr="00D2095A" w:rsidRDefault="00D2095A" w:rsidP="00D2095A">
            <w:pPr>
              <w:pStyle w:val="Style3"/>
              <w:numPr>
                <w:ilvl w:val="0"/>
                <w:numId w:val="0"/>
              </w:numPr>
              <w:ind w:left="720"/>
              <w:jc w:val="center"/>
              <w:rPr>
                <w:b w:val="0"/>
              </w:rPr>
            </w:pPr>
            <w:r w:rsidRPr="00D2095A">
              <w:rPr>
                <w:b w:val="0"/>
              </w:rPr>
              <w:t>- Báo cáo lên ban quản lý dự án những vấn đề này để chỉ ra ảnh hưởng tới quy trình nghiệp vụ và chiến lược kinh doanh</w:t>
            </w:r>
          </w:p>
        </w:tc>
      </w:tr>
      <w:tr w:rsidR="00D2095A" w:rsidRPr="001F2D0C" w14:paraId="2830CA47" w14:textId="77777777" w:rsidTr="00D2095A">
        <w:tc>
          <w:tcPr>
            <w:tcW w:w="1702" w:type="dxa"/>
          </w:tcPr>
          <w:p w14:paraId="6CABE137" w14:textId="77777777" w:rsidR="00D2095A" w:rsidRPr="00D2095A" w:rsidRDefault="00D2095A" w:rsidP="00D2095A">
            <w:pPr>
              <w:pStyle w:val="Style3"/>
              <w:numPr>
                <w:ilvl w:val="0"/>
                <w:numId w:val="0"/>
              </w:numPr>
              <w:ind w:left="720"/>
              <w:jc w:val="center"/>
              <w:rPr>
                <w:b w:val="0"/>
              </w:rPr>
            </w:pPr>
            <w:r w:rsidRPr="00D2095A">
              <w:rPr>
                <w:b w:val="0"/>
              </w:rPr>
              <w:t>13</w:t>
            </w:r>
          </w:p>
        </w:tc>
        <w:tc>
          <w:tcPr>
            <w:tcW w:w="2693" w:type="dxa"/>
          </w:tcPr>
          <w:p w14:paraId="18EBFCFC" w14:textId="77777777" w:rsidR="00D2095A" w:rsidRPr="00D2095A" w:rsidRDefault="00D2095A" w:rsidP="00D2095A">
            <w:pPr>
              <w:pStyle w:val="Style3"/>
              <w:numPr>
                <w:ilvl w:val="0"/>
                <w:numId w:val="0"/>
              </w:numPr>
              <w:ind w:left="720"/>
              <w:jc w:val="center"/>
              <w:rPr>
                <w:b w:val="0"/>
              </w:rPr>
            </w:pPr>
            <w:r w:rsidRPr="00D2095A">
              <w:rPr>
                <w:b w:val="0"/>
              </w:rPr>
              <w:t>Sự chuyển giao công việc giữa các thành viên trong nhóm không thống nhất</w:t>
            </w:r>
          </w:p>
        </w:tc>
        <w:tc>
          <w:tcPr>
            <w:tcW w:w="1984" w:type="dxa"/>
          </w:tcPr>
          <w:p w14:paraId="305508B8" w14:textId="77777777" w:rsidR="00D2095A" w:rsidRPr="00D2095A" w:rsidRDefault="002E59A1" w:rsidP="00D2095A">
            <w:pPr>
              <w:pStyle w:val="Style3"/>
              <w:numPr>
                <w:ilvl w:val="0"/>
                <w:numId w:val="0"/>
              </w:numPr>
              <w:ind w:left="720"/>
              <w:jc w:val="center"/>
              <w:rPr>
                <w:b w:val="0"/>
              </w:rPr>
            </w:pPr>
            <w:r>
              <w:rPr>
                <w:b w:val="0"/>
              </w:rPr>
              <w:t>7%</w:t>
            </w:r>
          </w:p>
        </w:tc>
        <w:tc>
          <w:tcPr>
            <w:tcW w:w="3402" w:type="dxa"/>
          </w:tcPr>
          <w:p w14:paraId="493C4506" w14:textId="77777777" w:rsidR="00D2095A" w:rsidRPr="00D2095A" w:rsidRDefault="00D2095A" w:rsidP="00D2095A">
            <w:pPr>
              <w:pStyle w:val="Style3"/>
              <w:numPr>
                <w:ilvl w:val="0"/>
                <w:numId w:val="0"/>
              </w:numPr>
              <w:ind w:left="720"/>
              <w:jc w:val="center"/>
              <w:rPr>
                <w:b w:val="0"/>
              </w:rPr>
            </w:pPr>
            <w:r w:rsidRPr="00D2095A">
              <w:rPr>
                <w:b w:val="0"/>
              </w:rPr>
              <w:t>Cần phải có một quy trình làm việc thống nhất giữa các thành viên trong nhóm để thực hiện dự án một cách hiệu quả</w:t>
            </w:r>
          </w:p>
        </w:tc>
      </w:tr>
    </w:tbl>
    <w:p w14:paraId="72CCCA20" w14:textId="77777777" w:rsidR="0096592A" w:rsidRDefault="0096592A">
      <w:pPr>
        <w:spacing w:after="0" w:line="240" w:lineRule="auto"/>
        <w:jc w:val="left"/>
        <w:rPr>
          <w:b/>
        </w:rPr>
      </w:pPr>
    </w:p>
    <w:p w14:paraId="357320A4" w14:textId="77777777" w:rsidR="002E59A1" w:rsidRDefault="0096592A" w:rsidP="0096592A">
      <w:pPr>
        <w:pStyle w:val="Style2"/>
      </w:pPr>
      <w:bookmarkStart w:id="77" w:name="_Toc56436782"/>
      <w:bookmarkStart w:id="78" w:name="_Toc18281"/>
      <w:bookmarkStart w:id="79" w:name="_Toc5294"/>
      <w:bookmarkStart w:id="80" w:name="_Toc58186491"/>
      <w:bookmarkStart w:id="81" w:name="_Toc86065665"/>
      <w:r>
        <w:t>Giài quyết các yêu cầu thay đổi</w:t>
      </w:r>
      <w:bookmarkEnd w:id="77"/>
      <w:bookmarkEnd w:id="78"/>
      <w:bookmarkEnd w:id="79"/>
      <w:bookmarkEnd w:id="80"/>
      <w:bookmarkEnd w:id="81"/>
      <w:r>
        <w:t xml:space="preserve"> </w:t>
      </w:r>
    </w:p>
    <w:p w14:paraId="1CB80687" w14:textId="77777777" w:rsidR="00AF5CA4" w:rsidRPr="00AF5CA4" w:rsidRDefault="00AF5CA4" w:rsidP="00AF5CA4">
      <w:pPr>
        <w:pStyle w:val="NormalWeb"/>
        <w:shd w:val="clear" w:color="auto" w:fill="FFFFFF"/>
        <w:spacing w:beforeAutospacing="0" w:afterAutospacing="0" w:line="375" w:lineRule="atLeast"/>
        <w:jc w:val="both"/>
        <w:textAlignment w:val="baseline"/>
        <w:rPr>
          <w:rFonts w:ascii="Times New Roman" w:eastAsia="Times New Roman" w:hAnsi="Times New Roman"/>
          <w:color w:val="212529"/>
          <w:sz w:val="26"/>
          <w:szCs w:val="26"/>
          <w:lang w:eastAsia="en-US"/>
        </w:rPr>
      </w:pPr>
      <w:r>
        <w:t xml:space="preserve"> </w:t>
      </w:r>
      <w:r w:rsidRPr="00AF5CA4">
        <w:rPr>
          <w:rFonts w:ascii="Times New Roman" w:eastAsia="Times New Roman" w:hAnsi="Times New Roman"/>
          <w:b/>
          <w:bCs/>
          <w:color w:val="212529"/>
          <w:sz w:val="26"/>
          <w:szCs w:val="26"/>
          <w:bdr w:val="none" w:sz="0" w:space="0" w:color="auto" w:frame="1"/>
          <w:lang w:eastAsia="en-US"/>
        </w:rPr>
        <w:t>BƯỚC 1: KHÁCH HÀNG</w:t>
      </w:r>
    </w:p>
    <w:p w14:paraId="5ADF1F71" w14:textId="77777777" w:rsidR="00AF5CA4" w:rsidRPr="00AF5CA4" w:rsidRDefault="00AF5CA4" w:rsidP="00AF5CA4">
      <w:pPr>
        <w:shd w:val="clear" w:color="auto" w:fill="FFFFFF"/>
        <w:spacing w:after="300" w:line="375" w:lineRule="atLeast"/>
        <w:textAlignment w:val="baseline"/>
        <w:rPr>
          <w:rFonts w:eastAsia="Times New Roman" w:cs="Times New Roman"/>
          <w:color w:val="212529"/>
          <w:szCs w:val="26"/>
        </w:rPr>
      </w:pPr>
      <w:r w:rsidRPr="00AF5CA4">
        <w:rPr>
          <w:rFonts w:eastAsia="Times New Roman" w:cs="Times New Roman"/>
          <w:color w:val="212529"/>
          <w:szCs w:val="26"/>
        </w:rPr>
        <w:t>- Các yêu cầu, phản ảnh, khiếu nại của khách hàng về các vấn đề liên quan đến việc cung cấp và sử dụng phần mềm.</w:t>
      </w:r>
    </w:p>
    <w:p w14:paraId="3CC606F2" w14:textId="77777777" w:rsidR="00AF5CA4" w:rsidRPr="00AF5CA4" w:rsidRDefault="00AF5CA4" w:rsidP="00AF5CA4">
      <w:pPr>
        <w:shd w:val="clear" w:color="auto" w:fill="FFFFFF"/>
        <w:spacing w:after="0" w:line="375" w:lineRule="atLeast"/>
        <w:textAlignment w:val="baseline"/>
        <w:rPr>
          <w:rFonts w:eastAsia="Times New Roman" w:cs="Times New Roman"/>
          <w:color w:val="212529"/>
          <w:szCs w:val="26"/>
        </w:rPr>
      </w:pPr>
      <w:r w:rsidRPr="00AF5CA4">
        <w:rPr>
          <w:rFonts w:eastAsia="Times New Roman" w:cs="Times New Roman"/>
          <w:b/>
          <w:bCs/>
          <w:color w:val="212529"/>
          <w:szCs w:val="26"/>
          <w:bdr w:val="none" w:sz="0" w:space="0" w:color="auto" w:frame="1"/>
        </w:rPr>
        <w:t>BƯỚC 02: BAN KIỂM TRA</w:t>
      </w:r>
    </w:p>
    <w:p w14:paraId="1405440A" w14:textId="77777777" w:rsidR="00AF5CA4" w:rsidRPr="00AF5CA4" w:rsidRDefault="00AF5CA4" w:rsidP="00AF5CA4">
      <w:pPr>
        <w:shd w:val="clear" w:color="auto" w:fill="FFFFFF"/>
        <w:spacing w:after="300" w:line="375" w:lineRule="atLeast"/>
        <w:textAlignment w:val="baseline"/>
        <w:rPr>
          <w:rFonts w:eastAsia="Times New Roman" w:cs="Times New Roman"/>
          <w:color w:val="212529"/>
          <w:szCs w:val="26"/>
        </w:rPr>
      </w:pPr>
      <w:r w:rsidRPr="00AF5CA4">
        <w:rPr>
          <w:rFonts w:eastAsia="Times New Roman" w:cs="Times New Roman"/>
          <w:color w:val="212529"/>
          <w:szCs w:val="26"/>
        </w:rPr>
        <w:t>- Tiếp nhận hồ sơ, thông tin của khách hàng.</w:t>
      </w:r>
    </w:p>
    <w:p w14:paraId="290FEA1B" w14:textId="77777777" w:rsidR="00AF5CA4" w:rsidRPr="00AF5CA4" w:rsidRDefault="00AF5CA4" w:rsidP="00AF5CA4">
      <w:pPr>
        <w:shd w:val="clear" w:color="auto" w:fill="FFFFFF"/>
        <w:spacing w:after="300" w:line="375" w:lineRule="atLeast"/>
        <w:textAlignment w:val="baseline"/>
        <w:rPr>
          <w:rFonts w:eastAsia="Times New Roman" w:cs="Times New Roman"/>
          <w:color w:val="212529"/>
          <w:szCs w:val="26"/>
        </w:rPr>
      </w:pPr>
      <w:r w:rsidRPr="00AF5CA4">
        <w:rPr>
          <w:rFonts w:eastAsia="Times New Roman" w:cs="Times New Roman"/>
          <w:color w:val="212529"/>
          <w:szCs w:val="26"/>
        </w:rPr>
        <w:t>- Phân loại thông tin phản ánh, trình lãnh đạo phòng.</w:t>
      </w:r>
    </w:p>
    <w:p w14:paraId="6294E9AB" w14:textId="77777777" w:rsidR="00AF5CA4" w:rsidRPr="00AF5CA4" w:rsidRDefault="00AF5CA4" w:rsidP="00AF5CA4">
      <w:pPr>
        <w:shd w:val="clear" w:color="auto" w:fill="FFFFFF"/>
        <w:spacing w:after="300" w:line="375" w:lineRule="atLeast"/>
        <w:textAlignment w:val="baseline"/>
        <w:rPr>
          <w:rFonts w:eastAsia="Times New Roman" w:cs="Times New Roman"/>
          <w:color w:val="212529"/>
          <w:szCs w:val="26"/>
        </w:rPr>
      </w:pPr>
      <w:r w:rsidRPr="00AF5CA4">
        <w:rPr>
          <w:rFonts w:eastAsia="Times New Roman" w:cs="Times New Roman"/>
          <w:color w:val="212529"/>
          <w:szCs w:val="26"/>
        </w:rPr>
        <w:t>- Quản lý, theo dõi kết quả giải quyết hồ sơ.</w:t>
      </w:r>
    </w:p>
    <w:p w14:paraId="05D5397D" w14:textId="77777777" w:rsidR="00AF5CA4" w:rsidRPr="00AF5CA4" w:rsidRDefault="00AF5CA4" w:rsidP="00AF5CA4">
      <w:pPr>
        <w:shd w:val="clear" w:color="auto" w:fill="FFFFFF"/>
        <w:spacing w:after="300" w:line="375" w:lineRule="atLeast"/>
        <w:textAlignment w:val="baseline"/>
        <w:rPr>
          <w:rFonts w:eastAsia="Times New Roman" w:cs="Times New Roman"/>
          <w:color w:val="212529"/>
          <w:szCs w:val="26"/>
        </w:rPr>
      </w:pPr>
      <w:r w:rsidRPr="00AF5CA4">
        <w:rPr>
          <w:rFonts w:eastAsia="Times New Roman" w:cs="Times New Roman"/>
          <w:color w:val="212529"/>
          <w:szCs w:val="26"/>
        </w:rPr>
        <w:t>- Phản hồi kết quả giải quyết cho khách hàng trong phạm vị chức năng, quyền hạn.</w:t>
      </w:r>
    </w:p>
    <w:p w14:paraId="600B2742" w14:textId="77777777" w:rsidR="00AF5CA4" w:rsidRPr="00AF5CA4" w:rsidRDefault="00AF5CA4" w:rsidP="00AF5CA4">
      <w:pPr>
        <w:shd w:val="clear" w:color="auto" w:fill="FFFFFF"/>
        <w:spacing w:after="300" w:line="375" w:lineRule="atLeast"/>
        <w:textAlignment w:val="baseline"/>
        <w:rPr>
          <w:rFonts w:eastAsia="Times New Roman" w:cs="Times New Roman"/>
          <w:color w:val="212529"/>
          <w:szCs w:val="26"/>
        </w:rPr>
      </w:pPr>
      <w:r w:rsidRPr="00AF5CA4">
        <w:rPr>
          <w:rFonts w:eastAsia="Times New Roman" w:cs="Times New Roman"/>
          <w:color w:val="212529"/>
          <w:szCs w:val="26"/>
        </w:rPr>
        <w:t>- Tổng hợp báo cáo kết quả giải quyết và đề xuất giải pháp thực hiện các trở ngại.</w:t>
      </w:r>
    </w:p>
    <w:p w14:paraId="26EDE752" w14:textId="77777777" w:rsidR="00AF5CA4" w:rsidRPr="00AF5CA4" w:rsidRDefault="00AF5CA4" w:rsidP="00AF5CA4">
      <w:pPr>
        <w:shd w:val="clear" w:color="auto" w:fill="FFFFFF"/>
        <w:spacing w:after="0" w:line="375" w:lineRule="atLeast"/>
        <w:textAlignment w:val="baseline"/>
        <w:rPr>
          <w:rFonts w:eastAsia="Times New Roman" w:cs="Times New Roman"/>
          <w:color w:val="212529"/>
          <w:szCs w:val="26"/>
        </w:rPr>
      </w:pPr>
      <w:r w:rsidRPr="00AF5CA4">
        <w:rPr>
          <w:rFonts w:eastAsia="Times New Roman" w:cs="Times New Roman"/>
          <w:b/>
          <w:bCs/>
          <w:color w:val="212529"/>
          <w:szCs w:val="26"/>
          <w:bdr w:val="none" w:sz="0" w:space="0" w:color="auto" w:frame="1"/>
        </w:rPr>
        <w:lastRenderedPageBreak/>
        <w:t>BƯỚC 03: TRƯỞNG BAN KIỂM TRA</w:t>
      </w:r>
    </w:p>
    <w:p w14:paraId="0FCFEE30" w14:textId="77777777" w:rsidR="00AF5CA4" w:rsidRPr="00AF5CA4" w:rsidRDefault="00AF5CA4" w:rsidP="00AF5CA4">
      <w:pPr>
        <w:shd w:val="clear" w:color="auto" w:fill="FFFFFF"/>
        <w:spacing w:after="300" w:line="375" w:lineRule="atLeast"/>
        <w:textAlignment w:val="baseline"/>
        <w:rPr>
          <w:rFonts w:eastAsia="Times New Roman" w:cs="Times New Roman"/>
          <w:color w:val="212529"/>
          <w:szCs w:val="26"/>
        </w:rPr>
      </w:pPr>
      <w:r w:rsidRPr="00AF5CA4">
        <w:rPr>
          <w:rFonts w:eastAsia="Times New Roman" w:cs="Times New Roman"/>
          <w:color w:val="212529"/>
          <w:szCs w:val="26"/>
        </w:rPr>
        <w:t>- Xem xét kết quả giải quyết của các Tổ nghiệp vụ và ý kiến phản hồi của các phòng, ban, đội.</w:t>
      </w:r>
    </w:p>
    <w:p w14:paraId="36F16029" w14:textId="77777777" w:rsidR="00AF5CA4" w:rsidRPr="00AF5CA4" w:rsidRDefault="00AF5CA4" w:rsidP="00AF5CA4">
      <w:pPr>
        <w:shd w:val="clear" w:color="auto" w:fill="FFFFFF"/>
        <w:spacing w:after="300" w:line="375" w:lineRule="atLeast"/>
        <w:textAlignment w:val="baseline"/>
        <w:rPr>
          <w:rFonts w:eastAsia="Times New Roman" w:cs="Times New Roman"/>
          <w:color w:val="212529"/>
          <w:szCs w:val="26"/>
        </w:rPr>
      </w:pPr>
      <w:r w:rsidRPr="00AF5CA4">
        <w:rPr>
          <w:rFonts w:eastAsia="Times New Roman" w:cs="Times New Roman"/>
          <w:color w:val="212529"/>
          <w:szCs w:val="26"/>
        </w:rPr>
        <w:t>- Tham mưu, đề xuất ý kiến với Ban Giám đốc</w:t>
      </w:r>
    </w:p>
    <w:p w14:paraId="6502CBA0" w14:textId="77777777" w:rsidR="00AF5CA4" w:rsidRPr="00AF5CA4" w:rsidRDefault="00AF5CA4" w:rsidP="00AF5CA4">
      <w:pPr>
        <w:shd w:val="clear" w:color="auto" w:fill="FFFFFF"/>
        <w:spacing w:after="0" w:line="375" w:lineRule="atLeast"/>
        <w:textAlignment w:val="baseline"/>
        <w:rPr>
          <w:rFonts w:eastAsia="Times New Roman" w:cs="Times New Roman"/>
          <w:color w:val="212529"/>
          <w:szCs w:val="26"/>
        </w:rPr>
      </w:pPr>
      <w:r w:rsidRPr="00AF5CA4">
        <w:rPr>
          <w:rFonts w:eastAsia="Times New Roman" w:cs="Times New Roman"/>
          <w:color w:val="212529"/>
          <w:szCs w:val="26"/>
        </w:rPr>
        <w:t>- Chuyển bộ phận chức năng </w:t>
      </w:r>
      <w:r w:rsidRPr="00AF5CA4">
        <w:rPr>
          <w:rFonts w:eastAsia="Times New Roman" w:cs="Times New Roman"/>
          <w:i/>
          <w:iCs/>
          <w:color w:val="212529"/>
          <w:szCs w:val="26"/>
          <w:bdr w:val="none" w:sz="0" w:space="0" w:color="auto" w:frame="1"/>
        </w:rPr>
        <w:t>(Phòng Ban Đội)</w:t>
      </w:r>
      <w:r w:rsidRPr="00AF5CA4">
        <w:rPr>
          <w:rFonts w:eastAsia="Times New Roman" w:cs="Times New Roman"/>
          <w:color w:val="212529"/>
          <w:szCs w:val="26"/>
        </w:rPr>
        <w:t> tiếp kết giải quyết theo chức năng và  phản hồi kết quả giải quyết cho Ban Kiểm tra.</w:t>
      </w:r>
    </w:p>
    <w:p w14:paraId="374AA4F3" w14:textId="77777777" w:rsidR="00AF5CA4" w:rsidRPr="00AF5CA4" w:rsidRDefault="00AF5CA4" w:rsidP="00AF5CA4">
      <w:pPr>
        <w:shd w:val="clear" w:color="auto" w:fill="FFFFFF"/>
        <w:spacing w:after="0" w:line="375" w:lineRule="atLeast"/>
        <w:textAlignment w:val="baseline"/>
        <w:rPr>
          <w:rFonts w:eastAsia="Times New Roman" w:cs="Times New Roman"/>
          <w:color w:val="212529"/>
          <w:szCs w:val="26"/>
        </w:rPr>
      </w:pPr>
      <w:r w:rsidRPr="00AF5CA4">
        <w:rPr>
          <w:rFonts w:eastAsia="Times New Roman" w:cs="Times New Roman"/>
          <w:b/>
          <w:bCs/>
          <w:color w:val="212529"/>
          <w:szCs w:val="26"/>
          <w:bdr w:val="none" w:sz="0" w:space="0" w:color="auto" w:frame="1"/>
        </w:rPr>
        <w:t>BƯỚC 04: CÁC TỔ NGHIỆP VỤ BAN KIỂM TRA </w:t>
      </w:r>
    </w:p>
    <w:p w14:paraId="45A6C05D" w14:textId="77777777" w:rsidR="00AF5CA4" w:rsidRPr="00AF5CA4" w:rsidRDefault="00AF5CA4" w:rsidP="00AF5CA4">
      <w:pPr>
        <w:shd w:val="clear" w:color="auto" w:fill="FFFFFF"/>
        <w:spacing w:after="0" w:line="375" w:lineRule="atLeast"/>
        <w:textAlignment w:val="baseline"/>
        <w:rPr>
          <w:rFonts w:eastAsia="Times New Roman" w:cs="Times New Roman"/>
          <w:color w:val="212529"/>
          <w:szCs w:val="26"/>
        </w:rPr>
      </w:pPr>
      <w:r w:rsidRPr="00AF5CA4">
        <w:rPr>
          <w:rFonts w:eastAsia="Times New Roman" w:cs="Times New Roman"/>
          <w:b/>
          <w:bCs/>
          <w:color w:val="212529"/>
          <w:szCs w:val="26"/>
          <w:bdr w:val="none" w:sz="0" w:space="0" w:color="auto" w:frame="1"/>
        </w:rPr>
        <w:t>- </w:t>
      </w:r>
      <w:r w:rsidRPr="00AF5CA4">
        <w:rPr>
          <w:rFonts w:eastAsia="Times New Roman" w:cs="Times New Roman"/>
          <w:color w:val="212529"/>
          <w:szCs w:val="26"/>
        </w:rPr>
        <w:t>Thực hiện theo chức năng, nhiệm vụ.</w:t>
      </w:r>
    </w:p>
    <w:p w14:paraId="292E9191" w14:textId="77777777" w:rsidR="00AF5CA4" w:rsidRPr="00AF5CA4" w:rsidRDefault="00AF5CA4" w:rsidP="00AF5CA4">
      <w:pPr>
        <w:shd w:val="clear" w:color="auto" w:fill="FFFFFF"/>
        <w:spacing w:after="300" w:line="375" w:lineRule="atLeast"/>
        <w:textAlignment w:val="baseline"/>
        <w:rPr>
          <w:rFonts w:eastAsia="Times New Roman" w:cs="Times New Roman"/>
          <w:color w:val="212529"/>
          <w:szCs w:val="26"/>
        </w:rPr>
      </w:pPr>
      <w:r w:rsidRPr="00AF5CA4">
        <w:rPr>
          <w:rFonts w:eastAsia="Times New Roman" w:cs="Times New Roman"/>
          <w:color w:val="212529"/>
          <w:szCs w:val="26"/>
        </w:rPr>
        <w:t>- Trình ký kết quả giải quyết bằng văn bản.</w:t>
      </w:r>
    </w:p>
    <w:p w14:paraId="7A934316" w14:textId="77777777" w:rsidR="00AF5CA4" w:rsidRPr="00AF5CA4" w:rsidRDefault="00AF5CA4" w:rsidP="00AF5CA4">
      <w:pPr>
        <w:shd w:val="clear" w:color="auto" w:fill="FFFFFF"/>
        <w:spacing w:after="300" w:line="375" w:lineRule="atLeast"/>
        <w:textAlignment w:val="baseline"/>
        <w:rPr>
          <w:rFonts w:eastAsia="Times New Roman" w:cs="Times New Roman"/>
          <w:color w:val="212529"/>
          <w:szCs w:val="26"/>
        </w:rPr>
      </w:pPr>
      <w:r w:rsidRPr="00AF5CA4">
        <w:rPr>
          <w:rFonts w:eastAsia="Times New Roman" w:cs="Times New Roman"/>
          <w:color w:val="212529"/>
          <w:szCs w:val="26"/>
        </w:rPr>
        <w:t>- Phản hồi khách hàng bằng văn bản.</w:t>
      </w:r>
    </w:p>
    <w:p w14:paraId="7E8193E8" w14:textId="77777777" w:rsidR="00AF5CA4" w:rsidRPr="00AF5CA4" w:rsidRDefault="00AF5CA4" w:rsidP="00AF5CA4">
      <w:pPr>
        <w:shd w:val="clear" w:color="auto" w:fill="FFFFFF"/>
        <w:spacing w:after="0" w:line="375" w:lineRule="atLeast"/>
        <w:textAlignment w:val="baseline"/>
        <w:rPr>
          <w:rFonts w:eastAsia="Times New Roman" w:cs="Times New Roman"/>
          <w:color w:val="212529"/>
          <w:szCs w:val="26"/>
        </w:rPr>
      </w:pPr>
      <w:r w:rsidRPr="00AF5CA4">
        <w:rPr>
          <w:rFonts w:eastAsia="Times New Roman" w:cs="Times New Roman"/>
          <w:b/>
          <w:bCs/>
          <w:color w:val="212529"/>
          <w:szCs w:val="26"/>
          <w:bdr w:val="none" w:sz="0" w:space="0" w:color="auto" w:frame="1"/>
        </w:rPr>
        <w:t>BƯỚC 05:</w:t>
      </w:r>
      <w:r w:rsidR="00E82661">
        <w:rPr>
          <w:rFonts w:eastAsia="Times New Roman" w:cs="Times New Roman"/>
          <w:b/>
          <w:bCs/>
          <w:color w:val="212529"/>
          <w:szCs w:val="26"/>
          <w:bdr w:val="none" w:sz="0" w:space="0" w:color="auto" w:frame="1"/>
        </w:rPr>
        <w:t xml:space="preserve"> CẬP NHẬT</w:t>
      </w:r>
    </w:p>
    <w:p w14:paraId="4C14214B" w14:textId="77777777" w:rsidR="00AF5CA4" w:rsidRPr="00AF5CA4" w:rsidRDefault="00AF5CA4" w:rsidP="00AF5CA4">
      <w:pPr>
        <w:shd w:val="clear" w:color="auto" w:fill="FFFFFF"/>
        <w:spacing w:after="300" w:line="375" w:lineRule="atLeast"/>
        <w:textAlignment w:val="baseline"/>
        <w:rPr>
          <w:rFonts w:eastAsia="Times New Roman" w:cs="Times New Roman"/>
          <w:color w:val="212529"/>
          <w:szCs w:val="26"/>
        </w:rPr>
      </w:pPr>
      <w:r w:rsidRPr="00AF5CA4">
        <w:rPr>
          <w:rFonts w:eastAsia="Times New Roman" w:cs="Times New Roman"/>
          <w:color w:val="212529"/>
          <w:szCs w:val="26"/>
        </w:rPr>
        <w:t>- Cập nhật kết quả giải quyết vào chương trình quản lý.</w:t>
      </w:r>
    </w:p>
    <w:p w14:paraId="3B4E1762" w14:textId="77777777" w:rsidR="00AF5CA4" w:rsidRPr="00AF5CA4" w:rsidRDefault="00AF5CA4" w:rsidP="00AF5CA4">
      <w:pPr>
        <w:shd w:val="clear" w:color="auto" w:fill="FFFFFF"/>
        <w:spacing w:after="300" w:line="375" w:lineRule="atLeast"/>
        <w:textAlignment w:val="baseline"/>
        <w:rPr>
          <w:rFonts w:eastAsia="Times New Roman" w:cs="Times New Roman"/>
          <w:color w:val="212529"/>
          <w:szCs w:val="26"/>
        </w:rPr>
      </w:pPr>
      <w:r w:rsidRPr="00AF5CA4">
        <w:rPr>
          <w:rFonts w:eastAsia="Times New Roman" w:cs="Times New Roman"/>
          <w:color w:val="212529"/>
          <w:szCs w:val="26"/>
        </w:rPr>
        <w:t>- Báo cáo Ban Giám đốc.</w:t>
      </w:r>
    </w:p>
    <w:p w14:paraId="3DE3DBF9" w14:textId="77777777" w:rsidR="0096592A" w:rsidRDefault="0096592A" w:rsidP="00AF5CA4"/>
    <w:p w14:paraId="697AC356" w14:textId="77777777" w:rsidR="004C3EE1" w:rsidRDefault="002D1D52">
      <w:pPr>
        <w:pStyle w:val="Style1"/>
        <w:spacing w:line="360" w:lineRule="auto"/>
      </w:pPr>
      <w:bookmarkStart w:id="82" w:name="_Toc86065666"/>
      <w:r>
        <w:t>KẾT THÚC DỰ ÁN</w:t>
      </w:r>
      <w:bookmarkEnd w:id="82"/>
    </w:p>
    <w:p w14:paraId="25A498F4" w14:textId="77777777" w:rsidR="004C3EE1" w:rsidRDefault="002D1D52">
      <w:pPr>
        <w:pStyle w:val="Style2"/>
        <w:spacing w:line="360" w:lineRule="auto"/>
      </w:pPr>
      <w:bookmarkStart w:id="83" w:name="_Toc56436784"/>
      <w:bookmarkStart w:id="84" w:name="_Toc6478"/>
      <w:bookmarkStart w:id="85" w:name="_Toc22494"/>
      <w:bookmarkStart w:id="86" w:name="_Toc86065667"/>
      <w:r>
        <w:t>Bàn giao dự án</w:t>
      </w:r>
      <w:bookmarkEnd w:id="83"/>
      <w:bookmarkEnd w:id="84"/>
      <w:bookmarkEnd w:id="85"/>
      <w:bookmarkEnd w:id="86"/>
    </w:p>
    <w:p w14:paraId="368C92E5" w14:textId="77777777" w:rsidR="004C3EE1" w:rsidRDefault="002D1D52">
      <w:pPr>
        <w:rPr>
          <w:rFonts w:cs="Times New Roman"/>
          <w:color w:val="000000"/>
          <w:szCs w:val="26"/>
        </w:rPr>
      </w:pPr>
      <w:r>
        <w:t>Bàn giao dự án vào ngày: 07/12/2020, t</w:t>
      </w:r>
      <w:r>
        <w:rPr>
          <w:rStyle w:val="Emphasis"/>
          <w:rFonts w:cs="Times New Roman"/>
          <w:i w:val="0"/>
          <w:iCs w:val="0"/>
          <w:color w:val="000000"/>
          <w:szCs w:val="26"/>
          <w:shd w:val="clear" w:color="auto" w:fill="FFFFFF"/>
        </w:rPr>
        <w:t>ại X10.02, trường Đại học Công nghiệp Thành phố Hồ Chí Minh,</w:t>
      </w:r>
      <w:r>
        <w:rPr>
          <w:rStyle w:val="Emphasis"/>
          <w:rFonts w:cs="Times New Roman"/>
          <w:color w:val="000000"/>
          <w:szCs w:val="26"/>
          <w:shd w:val="clear" w:color="auto" w:fill="FFFFFF"/>
        </w:rPr>
        <w:t xml:space="preserve"> </w:t>
      </w:r>
      <w:r>
        <w:rPr>
          <w:rStyle w:val="Emphasis"/>
          <w:rFonts w:cs="Times New Roman"/>
          <w:i w:val="0"/>
          <w:iCs w:val="0"/>
          <w:color w:val="000000"/>
          <w:szCs w:val="26"/>
          <w:shd w:val="clear" w:color="auto" w:fill="FFFFFF"/>
        </w:rPr>
        <w:t>chúng tôi gồm:</w:t>
      </w:r>
    </w:p>
    <w:p w14:paraId="49EC3541" w14:textId="77777777" w:rsidR="004C3EE1" w:rsidRDefault="002D1D52">
      <w:pPr>
        <w:pStyle w:val="NormalWeb"/>
        <w:shd w:val="clear" w:color="auto" w:fill="FFFFFF"/>
        <w:spacing w:beforeAutospacing="0" w:afterAutospacing="0" w:line="360" w:lineRule="auto"/>
        <w:jc w:val="both"/>
        <w:textAlignment w:val="baseline"/>
        <w:rPr>
          <w:rFonts w:ascii="Times New Roman" w:hAnsi="Times New Roman"/>
          <w:color w:val="000000"/>
          <w:sz w:val="26"/>
          <w:szCs w:val="26"/>
          <w:shd w:val="clear" w:color="auto" w:fill="FFFFFF"/>
        </w:rPr>
      </w:pPr>
      <w:r>
        <w:rPr>
          <w:rStyle w:val="Strong"/>
          <w:rFonts w:ascii="Times New Roman" w:hAnsi="Times New Roman"/>
          <w:color w:val="000000"/>
          <w:sz w:val="26"/>
          <w:szCs w:val="26"/>
          <w:shd w:val="clear" w:color="auto" w:fill="FFFFFF"/>
        </w:rPr>
        <w:t>BÊN</w:t>
      </w:r>
      <w:r>
        <w:rPr>
          <w:rFonts w:ascii="Times New Roman" w:hAnsi="Times New Roman"/>
          <w:color w:val="000000"/>
          <w:sz w:val="26"/>
          <w:szCs w:val="26"/>
          <w:shd w:val="clear" w:color="auto" w:fill="FFFFFF"/>
        </w:rPr>
        <w:t> </w:t>
      </w:r>
      <w:r>
        <w:rPr>
          <w:rStyle w:val="Strong"/>
          <w:rFonts w:ascii="Times New Roman" w:hAnsi="Times New Roman"/>
          <w:color w:val="000000"/>
          <w:sz w:val="26"/>
          <w:szCs w:val="26"/>
          <w:shd w:val="clear" w:color="auto" w:fill="FFFFFF"/>
        </w:rPr>
        <w:t>A</w:t>
      </w:r>
      <w:r>
        <w:rPr>
          <w:rFonts w:ascii="Times New Roman" w:hAnsi="Times New Roman"/>
          <w:color w:val="000000"/>
          <w:sz w:val="26"/>
          <w:szCs w:val="26"/>
          <w:shd w:val="clear" w:color="auto" w:fill="FFFFFF"/>
        </w:rPr>
        <w:t xml:space="preserve">: </w:t>
      </w:r>
    </w:p>
    <w:p w14:paraId="05C3E532" w14:textId="77777777" w:rsidR="00852C62" w:rsidRDefault="00852C62" w:rsidP="00852C62">
      <w:pPr>
        <w:pStyle w:val="NormalWeb"/>
        <w:shd w:val="clear" w:color="auto" w:fill="FFFFFF"/>
        <w:spacing w:beforeAutospacing="0" w:afterAutospacing="0" w:line="360" w:lineRule="auto"/>
        <w:ind w:left="130" w:hangingChars="50" w:hanging="130"/>
        <w:jc w:val="both"/>
        <w:textAlignment w:val="baseline"/>
        <w:rPr>
          <w:rFonts w:ascii="Times New Roman" w:hAnsi="Times New Roman"/>
          <w:color w:val="000000"/>
          <w:sz w:val="26"/>
          <w:szCs w:val="26"/>
        </w:rPr>
      </w:pPr>
      <w:r>
        <w:rPr>
          <w:rFonts w:ascii="Times New Roman" w:hAnsi="Times New Roman"/>
          <w:color w:val="000000"/>
          <w:sz w:val="26"/>
          <w:szCs w:val="26"/>
          <w:shd w:val="clear" w:color="auto" w:fill="FFFFFF"/>
        </w:rPr>
        <w:t xml:space="preserve">Địa chỉ trụ sở chính: </w:t>
      </w:r>
      <w:r w:rsidRPr="00852C62">
        <w:rPr>
          <w:rFonts w:ascii="Times New Roman" w:hAnsi="Times New Roman"/>
          <w:color w:val="000000"/>
          <w:sz w:val="26"/>
          <w:szCs w:val="26"/>
          <w:shd w:val="clear" w:color="auto" w:fill="FFFFFF"/>
        </w:rPr>
        <w:t>Tầng 8 Tòa Cao Ố</w:t>
      </w:r>
      <w:r>
        <w:rPr>
          <w:rFonts w:ascii="Times New Roman" w:hAnsi="Times New Roman"/>
          <w:color w:val="000000"/>
          <w:sz w:val="26"/>
          <w:szCs w:val="26"/>
          <w:shd w:val="clear" w:color="auto" w:fill="FFFFFF"/>
        </w:rPr>
        <w:t xml:space="preserve">c NovaLand, 158 Lê Thánh Tông, </w:t>
      </w:r>
      <w:r w:rsidRPr="00852C62">
        <w:rPr>
          <w:rFonts w:ascii="Times New Roman" w:hAnsi="Times New Roman"/>
          <w:color w:val="000000"/>
          <w:sz w:val="26"/>
          <w:szCs w:val="26"/>
          <w:shd w:val="clear" w:color="auto" w:fill="FFFFFF"/>
        </w:rPr>
        <w:t>P.Trung Văn, Q.Nam Từ Liêm, Tp.Hà Nội</w:t>
      </w:r>
    </w:p>
    <w:p w14:paraId="473C55D4" w14:textId="77777777" w:rsidR="004C3EE1" w:rsidRDefault="002D1D52">
      <w:pPr>
        <w:pStyle w:val="NormalWeb"/>
        <w:shd w:val="clear" w:color="auto" w:fill="FFFFFF"/>
        <w:spacing w:beforeAutospacing="0" w:afterAutospacing="0" w:line="360" w:lineRule="auto"/>
        <w:jc w:val="both"/>
        <w:textAlignment w:val="baseline"/>
        <w:rPr>
          <w:rFonts w:ascii="Times New Roman" w:hAnsi="Times New Roman"/>
          <w:color w:val="000000"/>
          <w:sz w:val="26"/>
          <w:szCs w:val="26"/>
          <w:shd w:val="clear" w:color="auto" w:fill="FFFFFF"/>
        </w:rPr>
      </w:pPr>
      <w:r>
        <w:rPr>
          <w:rFonts w:ascii="Times New Roman" w:hAnsi="Times New Roman"/>
          <w:color w:val="000000"/>
          <w:sz w:val="26"/>
          <w:szCs w:val="26"/>
          <w:shd w:val="clear" w:color="auto" w:fill="FFFFFF"/>
        </w:rPr>
        <w:t>Đại diện bở</w:t>
      </w:r>
      <w:r w:rsidR="00367720">
        <w:rPr>
          <w:rFonts w:ascii="Times New Roman" w:hAnsi="Times New Roman"/>
          <w:color w:val="000000"/>
          <w:sz w:val="26"/>
          <w:szCs w:val="26"/>
          <w:shd w:val="clear" w:color="auto" w:fill="FFFFFF"/>
        </w:rPr>
        <w:t>i ông</w:t>
      </w:r>
      <w:r>
        <w:rPr>
          <w:rFonts w:ascii="Times New Roman" w:hAnsi="Times New Roman"/>
          <w:color w:val="000000"/>
          <w:sz w:val="26"/>
          <w:szCs w:val="26"/>
          <w:shd w:val="clear" w:color="auto" w:fill="FFFFFF"/>
        </w:rPr>
        <w:t xml:space="preserve">: </w:t>
      </w:r>
      <w:r w:rsidR="00367720" w:rsidRPr="00367720">
        <w:rPr>
          <w:rFonts w:ascii="Times New Roman" w:hAnsi="Times New Roman"/>
          <w:sz w:val="26"/>
          <w:szCs w:val="26"/>
          <w:lang w:val="vi-VN"/>
        </w:rPr>
        <w:t>Trương Chí Phúc</w:t>
      </w:r>
      <w:r w:rsidR="00367720" w:rsidRPr="00020FBB">
        <w:rPr>
          <w:lang w:val="vi-VN"/>
        </w:rPr>
        <w:t xml:space="preserve">              </w:t>
      </w:r>
    </w:p>
    <w:p w14:paraId="70B5755D" w14:textId="77777777" w:rsidR="00367720" w:rsidRPr="00367720" w:rsidRDefault="002D1D52">
      <w:pPr>
        <w:pStyle w:val="NormalWeb"/>
        <w:shd w:val="clear" w:color="auto" w:fill="FFFFFF"/>
        <w:spacing w:beforeAutospacing="0" w:afterAutospacing="0" w:line="360" w:lineRule="auto"/>
        <w:jc w:val="both"/>
        <w:textAlignment w:val="baseline"/>
      </w:pPr>
      <w:r>
        <w:rPr>
          <w:rFonts w:ascii="Times New Roman" w:hAnsi="Times New Roman"/>
          <w:color w:val="000000"/>
          <w:sz w:val="26"/>
          <w:szCs w:val="26"/>
          <w:shd w:val="clear" w:color="auto" w:fill="FFFFFF"/>
        </w:rPr>
        <w:t>Chứ</w:t>
      </w:r>
      <w:r w:rsidR="00367720">
        <w:rPr>
          <w:rFonts w:ascii="Times New Roman" w:hAnsi="Times New Roman"/>
          <w:color w:val="000000"/>
          <w:sz w:val="26"/>
          <w:szCs w:val="26"/>
          <w:shd w:val="clear" w:color="auto" w:fill="FFFFFF"/>
        </w:rPr>
        <w:t>c danh: Giám đốc</w:t>
      </w:r>
    </w:p>
    <w:p w14:paraId="7C645855" w14:textId="77777777" w:rsidR="004C3EE1" w:rsidRDefault="002D1D52">
      <w:pPr>
        <w:pStyle w:val="NormalWeb"/>
        <w:shd w:val="clear" w:color="auto" w:fill="FFFFFF"/>
        <w:spacing w:beforeAutospacing="0" w:afterAutospacing="0" w:line="360" w:lineRule="auto"/>
        <w:jc w:val="both"/>
        <w:textAlignment w:val="baseline"/>
        <w:rPr>
          <w:rFonts w:ascii="Times New Roman" w:hAnsi="Times New Roman"/>
          <w:color w:val="000000"/>
          <w:sz w:val="26"/>
          <w:szCs w:val="26"/>
          <w:shd w:val="clear" w:color="auto" w:fill="FFFFFF"/>
        </w:rPr>
      </w:pPr>
      <w:r>
        <w:rPr>
          <w:rFonts w:ascii="Times New Roman" w:hAnsi="Times New Roman"/>
          <w:color w:val="000000"/>
          <w:sz w:val="26"/>
          <w:szCs w:val="26"/>
          <w:shd w:val="clear" w:color="auto" w:fill="FFFFFF"/>
        </w:rPr>
        <w:t xml:space="preserve">Số điện thoại:  </w:t>
      </w:r>
      <w:r w:rsidR="00367720">
        <w:rPr>
          <w:rFonts w:ascii="Times New Roman" w:hAnsi="Times New Roman"/>
          <w:color w:val="000000"/>
          <w:sz w:val="26"/>
          <w:szCs w:val="26"/>
          <w:shd w:val="clear" w:color="auto" w:fill="FFFFFF"/>
        </w:rPr>
        <w:t>0808588989</w:t>
      </w:r>
    </w:p>
    <w:p w14:paraId="309DB648" w14:textId="77777777" w:rsidR="00367720" w:rsidRPr="00020FBB" w:rsidRDefault="002D1D52" w:rsidP="00367720">
      <w:r>
        <w:rPr>
          <w:color w:val="000000"/>
          <w:szCs w:val="26"/>
          <w:shd w:val="clear" w:color="auto" w:fill="FFFFFF"/>
        </w:rPr>
        <w:t xml:space="preserve">Email: </w:t>
      </w:r>
      <w:r w:rsidR="00367720">
        <w:rPr>
          <w:lang w:val="vi-VN"/>
        </w:rPr>
        <w:t>lienhe@NamThanh.com.vn</w:t>
      </w:r>
    </w:p>
    <w:p w14:paraId="2D66B64F" w14:textId="77777777" w:rsidR="004C3EE1" w:rsidRDefault="002D1D52">
      <w:pPr>
        <w:pStyle w:val="NormalWeb"/>
        <w:shd w:val="clear" w:color="auto" w:fill="FFFFFF"/>
        <w:spacing w:beforeAutospacing="0" w:afterAutospacing="0" w:line="360" w:lineRule="auto"/>
        <w:jc w:val="both"/>
        <w:textAlignment w:val="baseline"/>
        <w:rPr>
          <w:rFonts w:ascii="Times New Roman" w:hAnsi="Times New Roman"/>
          <w:color w:val="000000"/>
          <w:sz w:val="26"/>
          <w:szCs w:val="26"/>
        </w:rPr>
      </w:pPr>
      <w:r>
        <w:rPr>
          <w:rStyle w:val="Strong"/>
          <w:rFonts w:ascii="Times New Roman" w:hAnsi="Times New Roman"/>
          <w:color w:val="000000"/>
          <w:sz w:val="26"/>
          <w:szCs w:val="26"/>
          <w:shd w:val="clear" w:color="auto" w:fill="FFFFFF"/>
        </w:rPr>
        <w:lastRenderedPageBreak/>
        <w:t>BÊN</w:t>
      </w:r>
      <w:r>
        <w:rPr>
          <w:rFonts w:ascii="Times New Roman" w:hAnsi="Times New Roman"/>
          <w:color w:val="000000"/>
          <w:sz w:val="26"/>
          <w:szCs w:val="26"/>
          <w:shd w:val="clear" w:color="auto" w:fill="FFFFFF"/>
        </w:rPr>
        <w:t> </w:t>
      </w:r>
      <w:r>
        <w:rPr>
          <w:rStyle w:val="Strong"/>
          <w:rFonts w:ascii="Times New Roman" w:hAnsi="Times New Roman"/>
          <w:color w:val="000000"/>
          <w:sz w:val="26"/>
          <w:szCs w:val="26"/>
          <w:shd w:val="clear" w:color="auto" w:fill="FFFFFF"/>
        </w:rPr>
        <w:t>B</w:t>
      </w:r>
      <w:r>
        <w:rPr>
          <w:rFonts w:ascii="Times New Roman" w:hAnsi="Times New Roman"/>
          <w:color w:val="000000"/>
          <w:sz w:val="26"/>
          <w:szCs w:val="26"/>
          <w:shd w:val="clear" w:color="auto" w:fill="FFFFFF"/>
        </w:rPr>
        <w:t xml:space="preserve">: </w:t>
      </w:r>
    </w:p>
    <w:p w14:paraId="586CB97B" w14:textId="77777777" w:rsidR="004C3EE1" w:rsidRDefault="002D1D52">
      <w:pPr>
        <w:pStyle w:val="NormalWeb"/>
        <w:shd w:val="clear" w:color="auto" w:fill="FFFFFF"/>
        <w:spacing w:beforeAutospacing="0" w:afterAutospacing="0" w:line="360" w:lineRule="auto"/>
        <w:ind w:left="130" w:hangingChars="50" w:hanging="130"/>
        <w:jc w:val="both"/>
        <w:textAlignment w:val="baseline"/>
        <w:rPr>
          <w:rStyle w:val="Emphasis"/>
          <w:rFonts w:ascii="Times New Roman" w:hAnsi="Times New Roman"/>
          <w:i w:val="0"/>
          <w:iCs w:val="0"/>
          <w:color w:val="000000"/>
          <w:sz w:val="26"/>
          <w:szCs w:val="26"/>
        </w:rPr>
      </w:pPr>
      <w:r>
        <w:rPr>
          <w:rFonts w:ascii="Times New Roman" w:hAnsi="Times New Roman"/>
          <w:color w:val="000000"/>
          <w:sz w:val="26"/>
          <w:szCs w:val="26"/>
          <w:shd w:val="clear" w:color="auto" w:fill="FFFFFF"/>
        </w:rPr>
        <w:t xml:space="preserve">Địa chỉ trụ sở chính: </w:t>
      </w:r>
      <w:r w:rsidR="00852C62" w:rsidRPr="00852C62">
        <w:rPr>
          <w:rFonts w:ascii="Times New Roman" w:hAnsi="Times New Roman"/>
          <w:color w:val="000000"/>
          <w:sz w:val="26"/>
          <w:szCs w:val="26"/>
          <w:shd w:val="clear" w:color="auto" w:fill="FFFFFF"/>
        </w:rPr>
        <w:t>Tầng 9 Bitexco Tower, 2 Hải Triều, P.Bến Nghé, Q.1, Tp.HCM</w:t>
      </w:r>
    </w:p>
    <w:p w14:paraId="5E149A25" w14:textId="77777777" w:rsidR="004C3EE1" w:rsidRDefault="002D1D52">
      <w:pPr>
        <w:pStyle w:val="NormalWeb"/>
        <w:shd w:val="clear" w:color="auto" w:fill="FFFFFF"/>
        <w:spacing w:beforeAutospacing="0" w:afterAutospacing="0" w:line="360" w:lineRule="auto"/>
        <w:ind w:left="130" w:hangingChars="50" w:hanging="130"/>
        <w:jc w:val="both"/>
        <w:textAlignment w:val="baseline"/>
        <w:rPr>
          <w:rFonts w:ascii="Times New Roman" w:hAnsi="Times New Roman"/>
          <w:color w:val="000000"/>
          <w:sz w:val="26"/>
          <w:szCs w:val="26"/>
        </w:rPr>
      </w:pPr>
      <w:r>
        <w:rPr>
          <w:rFonts w:ascii="Times New Roman" w:hAnsi="Times New Roman"/>
          <w:color w:val="000000"/>
          <w:sz w:val="26"/>
          <w:szCs w:val="26"/>
          <w:shd w:val="clear" w:color="auto" w:fill="FFFFFF"/>
        </w:rPr>
        <w:t>Đại diện bởi</w:t>
      </w:r>
      <w:r w:rsidR="00852C62">
        <w:rPr>
          <w:rFonts w:ascii="Times New Roman" w:hAnsi="Times New Roman"/>
          <w:color w:val="000000"/>
          <w:sz w:val="26"/>
          <w:szCs w:val="26"/>
          <w:shd w:val="clear" w:color="auto" w:fill="FFFFFF"/>
        </w:rPr>
        <w:t xml:space="preserve"> ông</w:t>
      </w:r>
      <w:r>
        <w:rPr>
          <w:rFonts w:ascii="Times New Roman" w:hAnsi="Times New Roman"/>
          <w:color w:val="000000"/>
          <w:sz w:val="26"/>
          <w:szCs w:val="26"/>
          <w:shd w:val="clear" w:color="auto" w:fill="FFFFFF"/>
        </w:rPr>
        <w:t xml:space="preserve">: </w:t>
      </w:r>
      <w:r w:rsidR="00852C62">
        <w:rPr>
          <w:rFonts w:ascii="Times New Roman" w:hAnsi="Times New Roman"/>
          <w:color w:val="000000"/>
          <w:sz w:val="26"/>
          <w:szCs w:val="26"/>
          <w:shd w:val="clear" w:color="auto" w:fill="FFFFFF"/>
        </w:rPr>
        <w:t>Đoàn Ngọc Hải</w:t>
      </w:r>
    </w:p>
    <w:p w14:paraId="576A5DF3" w14:textId="77777777" w:rsidR="004C3EE1" w:rsidRDefault="002D1D52">
      <w:pPr>
        <w:pStyle w:val="NormalWeb"/>
        <w:shd w:val="clear" w:color="auto" w:fill="FFFFFF"/>
        <w:spacing w:beforeAutospacing="0" w:afterAutospacing="0" w:line="360" w:lineRule="auto"/>
        <w:jc w:val="both"/>
        <w:textAlignment w:val="baseline"/>
        <w:rPr>
          <w:rFonts w:ascii="Times New Roman" w:hAnsi="Times New Roman"/>
          <w:color w:val="000000"/>
          <w:sz w:val="26"/>
          <w:szCs w:val="26"/>
          <w:shd w:val="clear" w:color="auto" w:fill="FFFFFF"/>
        </w:rPr>
      </w:pPr>
      <w:r>
        <w:rPr>
          <w:rFonts w:ascii="Times New Roman" w:hAnsi="Times New Roman"/>
          <w:color w:val="000000"/>
          <w:sz w:val="26"/>
          <w:szCs w:val="26"/>
          <w:shd w:val="clear" w:color="auto" w:fill="FFFFFF"/>
        </w:rPr>
        <w:t xml:space="preserve">Chức danh : </w:t>
      </w:r>
      <w:r w:rsidR="00852C62">
        <w:rPr>
          <w:rFonts w:ascii="Times New Roman" w:hAnsi="Times New Roman"/>
          <w:color w:val="000000"/>
          <w:sz w:val="26"/>
          <w:szCs w:val="26"/>
          <w:shd w:val="clear" w:color="auto" w:fill="FFFFFF"/>
        </w:rPr>
        <w:t>Giám đốc</w:t>
      </w:r>
    </w:p>
    <w:p w14:paraId="26A30B52" w14:textId="77777777" w:rsidR="004C3EE1" w:rsidRDefault="002D1D52">
      <w:pPr>
        <w:pStyle w:val="NormalWeb"/>
        <w:shd w:val="clear" w:color="auto" w:fill="FFFFFF"/>
        <w:spacing w:beforeAutospacing="0" w:afterAutospacing="0" w:line="360" w:lineRule="auto"/>
        <w:jc w:val="both"/>
        <w:textAlignment w:val="baseline"/>
        <w:rPr>
          <w:rFonts w:ascii="Times New Roman" w:hAnsi="Times New Roman"/>
          <w:color w:val="000000"/>
          <w:sz w:val="26"/>
          <w:szCs w:val="26"/>
          <w:shd w:val="clear" w:color="auto" w:fill="FFFFFF"/>
        </w:rPr>
      </w:pPr>
      <w:r>
        <w:rPr>
          <w:rFonts w:ascii="Times New Roman" w:hAnsi="Times New Roman"/>
          <w:color w:val="000000"/>
          <w:sz w:val="26"/>
          <w:szCs w:val="26"/>
          <w:shd w:val="clear" w:color="auto" w:fill="FFFFFF"/>
        </w:rPr>
        <w:t xml:space="preserve">Số điện thoại :  </w:t>
      </w:r>
      <w:r w:rsidR="00852C62">
        <w:rPr>
          <w:rFonts w:ascii="Times New Roman" w:hAnsi="Times New Roman"/>
          <w:color w:val="000000"/>
          <w:sz w:val="26"/>
          <w:szCs w:val="26"/>
          <w:shd w:val="clear" w:color="auto" w:fill="FFFFFF"/>
        </w:rPr>
        <w:t>0909995522</w:t>
      </w:r>
    </w:p>
    <w:p w14:paraId="57F60CAC" w14:textId="77777777" w:rsidR="004C3EE1" w:rsidRDefault="002D1D52">
      <w:pPr>
        <w:pStyle w:val="NormalWeb"/>
        <w:shd w:val="clear" w:color="auto" w:fill="FFFFFF"/>
        <w:spacing w:beforeAutospacing="0" w:afterAutospacing="0" w:line="360" w:lineRule="auto"/>
        <w:jc w:val="both"/>
        <w:textAlignment w:val="baseline"/>
        <w:rPr>
          <w:rFonts w:ascii="Times New Roman" w:hAnsi="Times New Roman"/>
          <w:color w:val="000000"/>
          <w:sz w:val="26"/>
          <w:szCs w:val="26"/>
        </w:rPr>
      </w:pPr>
      <w:r>
        <w:rPr>
          <w:rFonts w:ascii="Times New Roman" w:hAnsi="Times New Roman"/>
          <w:color w:val="000000"/>
          <w:sz w:val="26"/>
          <w:szCs w:val="26"/>
          <w:shd w:val="clear" w:color="auto" w:fill="FFFFFF"/>
        </w:rPr>
        <w:t xml:space="preserve">Email: </w:t>
      </w:r>
      <w:r w:rsidR="00852C62">
        <w:rPr>
          <w:rFonts w:ascii="Times New Roman" w:hAnsi="Times New Roman"/>
          <w:color w:val="000000"/>
          <w:sz w:val="26"/>
          <w:szCs w:val="26"/>
          <w:shd w:val="clear" w:color="auto" w:fill="FFFFFF"/>
        </w:rPr>
        <w:t>building@sunny.com.vn</w:t>
      </w:r>
    </w:p>
    <w:p w14:paraId="1551120E" w14:textId="77777777" w:rsidR="004C3EE1" w:rsidRDefault="002D1D52">
      <w:r>
        <w:rPr>
          <w:rStyle w:val="Emphasis"/>
          <w:rFonts w:cs="Times New Roman"/>
          <w:i w:val="0"/>
          <w:iCs w:val="0"/>
          <w:color w:val="000000"/>
          <w:szCs w:val="26"/>
          <w:shd w:val="clear" w:color="auto" w:fill="FFFFFF"/>
        </w:rPr>
        <w:t>Hai bên tiến hành bàn giao hệ thống và các sản phẩm liên quan cũng như kí kết thanh lý hợp đồng.</w:t>
      </w:r>
    </w:p>
    <w:p w14:paraId="622E6851" w14:textId="77777777" w:rsidR="004C3EE1" w:rsidRDefault="002D1D52">
      <w:pPr>
        <w:pStyle w:val="Style2"/>
        <w:spacing w:line="360" w:lineRule="auto"/>
      </w:pPr>
      <w:bookmarkStart w:id="87" w:name="_Toc56436785"/>
      <w:bookmarkStart w:id="88" w:name="_Toc27338"/>
      <w:bookmarkStart w:id="89" w:name="_Toc32543"/>
      <w:bookmarkStart w:id="90" w:name="_Toc86065668"/>
      <w:r>
        <w:t>Thanh lý hợp đồng</w:t>
      </w:r>
      <w:bookmarkEnd w:id="87"/>
      <w:bookmarkEnd w:id="88"/>
      <w:bookmarkEnd w:id="89"/>
      <w:bookmarkEnd w:id="90"/>
    </w:p>
    <w:p w14:paraId="2964E556" w14:textId="77777777" w:rsidR="00C34C2D" w:rsidRPr="00C34C2D" w:rsidRDefault="00C34C2D" w:rsidP="00C34C2D">
      <w:r>
        <w:rPr>
          <w:shd w:val="clear" w:color="auto" w:fill="FFFFFF"/>
        </w:rPr>
        <w:t xml:space="preserve">- </w:t>
      </w:r>
      <w:r w:rsidRPr="00C34C2D">
        <w:rPr>
          <w:rFonts w:cs="Times New Roman"/>
          <w:color w:val="000000"/>
          <w:shd w:val="clear" w:color="auto" w:fill="FFFFFF"/>
        </w:rPr>
        <w:t xml:space="preserve">Bên B đã thực hiện đầy đủ các nội dung trong hợp đồng số: </w:t>
      </w:r>
      <w:r w:rsidR="00870A7C">
        <w:rPr>
          <w:rFonts w:cs="Times New Roman"/>
          <w:color w:val="000000"/>
          <w:shd w:val="clear" w:color="auto" w:fill="FFFFFF"/>
        </w:rPr>
        <w:t xml:space="preserve">1/1. </w:t>
      </w:r>
      <w:r w:rsidRPr="00C34C2D">
        <w:rPr>
          <w:rFonts w:cs="Times New Roman"/>
          <w:color w:val="000000"/>
          <w:shd w:val="clear" w:color="auto" w:fill="FFFFFF"/>
        </w:rPr>
        <w:t>ký ngày .... tháng .... năm .... ký với Bên A. Hai bên đã nghiệm thu sản phẩm, dịch vụ và thanh toán đầy đủ nghĩa vụ công nợ của hợp đồng trên.</w:t>
      </w:r>
    </w:p>
    <w:p w14:paraId="1EBEDC07" w14:textId="77777777" w:rsidR="00C34C2D" w:rsidRDefault="00C34C2D" w:rsidP="00C34C2D">
      <w:pPr>
        <w:rPr>
          <w:shd w:val="clear" w:color="auto" w:fill="FFFFFF"/>
        </w:rPr>
      </w:pPr>
      <w:r>
        <w:rPr>
          <w:shd w:val="clear" w:color="auto" w:fill="FFFFFF"/>
        </w:rPr>
        <w:t>- Hai bên đã hoàn thành đầy đủ các thủ tục nghĩa vụ như đã cam kết trong hợp đồng và không còn thắc mắc hay khiếu kiện về việc thực hiện nghĩa vụ của nhau.</w:t>
      </w:r>
    </w:p>
    <w:p w14:paraId="1B0BAC79" w14:textId="77777777" w:rsidR="00C34C2D" w:rsidRPr="00C34C2D" w:rsidRDefault="00C34C2D" w:rsidP="00C34C2D">
      <w:pPr>
        <w:rPr>
          <w:shd w:val="clear" w:color="auto" w:fill="FFFFFF"/>
        </w:rPr>
      </w:pPr>
      <w:r>
        <w:rPr>
          <w:shd w:val="clear" w:color="auto" w:fill="FFFFFF"/>
        </w:rPr>
        <w:t xml:space="preserve">- </w:t>
      </w:r>
      <w:r w:rsidRPr="00C34C2D">
        <w:rPr>
          <w:rFonts w:cs="Times New Roman"/>
          <w:color w:val="000000"/>
          <w:shd w:val="clear" w:color="auto" w:fill="FFFFFF"/>
        </w:rPr>
        <w:t>Biên bản thanh lý hợp đồng này được lập thành 04 bản, có giá trị pháp lý như nhau, mỗi bên giữ một bản, một bản lưu tại Công ty, một bản gửi đến phòng đăng ký kinh doanh</w:t>
      </w:r>
      <w:r>
        <w:rPr>
          <w:rFonts w:cs="Times New Roman"/>
          <w:color w:val="000000"/>
          <w:shd w:val="clear" w:color="auto" w:fill="FFFFFF"/>
        </w:rPr>
        <w:t xml:space="preserve"> TpHCM</w:t>
      </w:r>
      <w:r w:rsidRPr="00C34C2D">
        <w:rPr>
          <w:rFonts w:cs="Times New Roman"/>
          <w:color w:val="000000"/>
          <w:shd w:val="clear" w:color="auto" w:fill="FFFFFF"/>
        </w:rPr>
        <w:t>.</w:t>
      </w:r>
    </w:p>
    <w:p w14:paraId="29E44CB7" w14:textId="77777777" w:rsidR="004C3EE1" w:rsidRDefault="002D1D52">
      <w:pPr>
        <w:pStyle w:val="Style2"/>
        <w:spacing w:line="360" w:lineRule="auto"/>
      </w:pPr>
      <w:bookmarkStart w:id="91" w:name="_Toc56436786"/>
      <w:bookmarkStart w:id="92" w:name="_Toc20641"/>
      <w:bookmarkStart w:id="93" w:name="_Toc8573"/>
      <w:bookmarkStart w:id="94" w:name="_Toc86065669"/>
      <w:r>
        <w:t>Bài học kinh nghiệm</w:t>
      </w:r>
      <w:bookmarkEnd w:id="91"/>
      <w:bookmarkEnd w:id="92"/>
      <w:bookmarkEnd w:id="93"/>
      <w:bookmarkEnd w:id="94"/>
    </w:p>
    <w:p w14:paraId="365FC925" w14:textId="77777777" w:rsidR="004C3EE1" w:rsidRDefault="00DD3C20" w:rsidP="00DD3C20">
      <w:pPr>
        <w:tabs>
          <w:tab w:val="left" w:pos="420"/>
        </w:tabs>
      </w:pPr>
      <w:r>
        <w:t>- Có thêm kinh nghiệm khi làm dự án.</w:t>
      </w:r>
    </w:p>
    <w:p w14:paraId="13B460EB" w14:textId="77777777" w:rsidR="00DD3C20" w:rsidRDefault="00DD3C20" w:rsidP="00DD3C20">
      <w:pPr>
        <w:tabs>
          <w:tab w:val="left" w:pos="420"/>
        </w:tabs>
      </w:pPr>
      <w:r>
        <w:t>- Team work.</w:t>
      </w:r>
    </w:p>
    <w:p w14:paraId="09F6CDFF" w14:textId="77777777" w:rsidR="00DD3C20" w:rsidRDefault="00DD3C20" w:rsidP="00DD3C20">
      <w:pPr>
        <w:tabs>
          <w:tab w:val="left" w:pos="420"/>
        </w:tabs>
      </w:pPr>
      <w:r>
        <w:t>- Kỹ năng cá nhân hoàn thiện hơn.</w:t>
      </w:r>
    </w:p>
    <w:p w14:paraId="5C497312" w14:textId="77777777" w:rsidR="00DD3C20" w:rsidRDefault="00DD3C20" w:rsidP="00DD3C20">
      <w:pPr>
        <w:tabs>
          <w:tab w:val="left" w:pos="420"/>
        </w:tabs>
      </w:pPr>
      <w:r>
        <w:t>- Giao tiếp và nhìn nhận vấn đề sâu sắc hơn</w:t>
      </w:r>
      <w:r w:rsidR="00BC233A">
        <w:t>.</w:t>
      </w:r>
    </w:p>
    <w:p w14:paraId="08D065AA" w14:textId="77777777" w:rsidR="00BC233A" w:rsidRDefault="00DD3C20" w:rsidP="00DD3C20">
      <w:pPr>
        <w:tabs>
          <w:tab w:val="left" w:pos="420"/>
        </w:tabs>
      </w:pPr>
      <w:r>
        <w:t>-</w:t>
      </w:r>
      <w:r w:rsidR="00BC233A">
        <w:t xml:space="preserve"> Hiểu thêm về</w:t>
      </w:r>
      <w:r>
        <w:t xml:space="preserve"> cách vận hạnh và </w:t>
      </w:r>
      <w:r w:rsidR="00BC233A">
        <w:t>tiêu chuẩn của các nhà đầu tư.</w:t>
      </w:r>
    </w:p>
    <w:p w14:paraId="3DD8E25B" w14:textId="77777777" w:rsidR="00DD3C20" w:rsidRDefault="00BC233A" w:rsidP="00DD3C20">
      <w:pPr>
        <w:tabs>
          <w:tab w:val="left" w:pos="420"/>
        </w:tabs>
      </w:pPr>
      <w:r>
        <w:t>- Nắm được các điều khoản, bộ luật cần thiết trong giao dịch dự án.</w:t>
      </w:r>
    </w:p>
    <w:p w14:paraId="44708E5B" w14:textId="77777777" w:rsidR="00BC233A" w:rsidRDefault="00BC233A" w:rsidP="00DD3C20">
      <w:pPr>
        <w:tabs>
          <w:tab w:val="left" w:pos="420"/>
        </w:tabs>
      </w:pPr>
      <w:r>
        <w:lastRenderedPageBreak/>
        <w:t>- Có thêm kinh nghiệm khi có rủi ro xảy ra.</w:t>
      </w:r>
    </w:p>
    <w:p w14:paraId="2D1215F9" w14:textId="77777777" w:rsidR="00BC233A" w:rsidRDefault="00BC233A" w:rsidP="00DD3C20">
      <w:pPr>
        <w:tabs>
          <w:tab w:val="left" w:pos="420"/>
        </w:tabs>
      </w:pPr>
      <w:r>
        <w:t xml:space="preserve">- </w:t>
      </w:r>
      <w:r w:rsidRPr="00BC233A">
        <w:t>Xây dựng một bản kế hoạch làm việc rõ ràng</w:t>
      </w:r>
      <w:r>
        <w:t>.</w:t>
      </w:r>
    </w:p>
    <w:p w14:paraId="29E1ADED" w14:textId="77777777" w:rsidR="00BC233A" w:rsidRDefault="00BC233A" w:rsidP="00DD3C20">
      <w:pPr>
        <w:tabs>
          <w:tab w:val="left" w:pos="420"/>
        </w:tabs>
      </w:pPr>
      <w:r>
        <w:t xml:space="preserve">- </w:t>
      </w:r>
      <w:r w:rsidRPr="00BC233A">
        <w:t>Duy trì các cuộc họp định kỳ</w:t>
      </w:r>
      <w:r>
        <w:t>.</w:t>
      </w:r>
    </w:p>
    <w:p w14:paraId="51DA26FA" w14:textId="77777777" w:rsidR="00BC233A" w:rsidRDefault="00BC233A" w:rsidP="00DD3C20">
      <w:pPr>
        <w:tabs>
          <w:tab w:val="left" w:pos="420"/>
        </w:tabs>
      </w:pPr>
      <w:r>
        <w:t xml:space="preserve">- </w:t>
      </w:r>
      <w:r w:rsidRPr="00BC233A">
        <w:t>Xác định rõ vai trò của các thành viên trong dự án</w:t>
      </w:r>
      <w:r>
        <w:t>.</w:t>
      </w:r>
    </w:p>
    <w:p w14:paraId="39162268" w14:textId="4C95677F" w:rsidR="00C501BD" w:rsidRDefault="00C501BD" w:rsidP="00DD3C20">
      <w:pPr>
        <w:tabs>
          <w:tab w:val="left" w:pos="420"/>
        </w:tabs>
      </w:pPr>
    </w:p>
    <w:sectPr w:rsidR="00C501BD">
      <w:pgSz w:w="12240" w:h="15840"/>
      <w:pgMar w:top="1440" w:right="1440" w:bottom="1440" w:left="1440" w:header="720" w:footer="720" w:gutter="864"/>
      <w:pgBorders w:display="firstPage">
        <w:top w:val="twistedLines1" w:sz="18" w:space="1" w:color="auto"/>
        <w:left w:val="twistedLines1" w:sz="18" w:space="4" w:color="auto"/>
        <w:bottom w:val="twistedLines1" w:sz="18" w:space="1" w:color="auto"/>
        <w:right w:val="twistedLines1" w:sz="18" w:space="4" w:color="auto"/>
      </w:pgBorders>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2FA8DE" w14:textId="77777777" w:rsidR="00D90D0E" w:rsidRDefault="00D90D0E">
      <w:pPr>
        <w:spacing w:line="240" w:lineRule="auto"/>
      </w:pPr>
      <w:r>
        <w:separator/>
      </w:r>
    </w:p>
  </w:endnote>
  <w:endnote w:type="continuationSeparator" w:id="0">
    <w:p w14:paraId="42F8E6EC" w14:textId="77777777" w:rsidR="00D90D0E" w:rsidRDefault="00D90D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B6DDD0" w14:textId="77777777" w:rsidR="00D90D0E" w:rsidRDefault="00D90D0E">
      <w:pPr>
        <w:spacing w:after="0" w:line="240" w:lineRule="auto"/>
      </w:pPr>
      <w:r>
        <w:separator/>
      </w:r>
    </w:p>
  </w:footnote>
  <w:footnote w:type="continuationSeparator" w:id="0">
    <w:p w14:paraId="5C1CB612" w14:textId="77777777" w:rsidR="00D90D0E" w:rsidRDefault="00D90D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E32F"/>
      </v:shape>
    </w:pict>
  </w:numPicBullet>
  <w:abstractNum w:abstractNumId="0" w15:restartNumberingAfterBreak="0">
    <w:nsid w:val="9239341B"/>
    <w:multiLevelType w:val="multilevel"/>
    <w:tmpl w:val="9239341B"/>
    <w:lvl w:ilvl="0">
      <w:numFmt w:val="bullet"/>
      <w:lvlText w:val="-"/>
      <w:lvlJc w:val="left"/>
      <w:pPr>
        <w:ind w:left="102" w:hanging="154"/>
      </w:pPr>
      <w:rPr>
        <w:rFonts w:ascii="Times New Roman" w:eastAsia="Times New Roman" w:hAnsi="Times New Roman" w:cs="Times New Roman" w:hint="default"/>
        <w:w w:val="99"/>
        <w:sz w:val="26"/>
        <w:szCs w:val="26"/>
        <w:lang w:val="vi" w:eastAsia="en-US" w:bidi="ar-SA"/>
      </w:rPr>
    </w:lvl>
    <w:lvl w:ilvl="1">
      <w:numFmt w:val="bullet"/>
      <w:lvlText w:val="•"/>
      <w:lvlJc w:val="left"/>
      <w:pPr>
        <w:ind w:left="371" w:hanging="154"/>
      </w:pPr>
      <w:rPr>
        <w:rFonts w:hint="default"/>
        <w:lang w:val="vi" w:eastAsia="en-US" w:bidi="ar-SA"/>
      </w:rPr>
    </w:lvl>
    <w:lvl w:ilvl="2">
      <w:numFmt w:val="bullet"/>
      <w:lvlText w:val="•"/>
      <w:lvlJc w:val="left"/>
      <w:pPr>
        <w:ind w:left="643" w:hanging="154"/>
      </w:pPr>
      <w:rPr>
        <w:rFonts w:hint="default"/>
        <w:lang w:val="vi" w:eastAsia="en-US" w:bidi="ar-SA"/>
      </w:rPr>
    </w:lvl>
    <w:lvl w:ilvl="3">
      <w:numFmt w:val="bullet"/>
      <w:lvlText w:val="•"/>
      <w:lvlJc w:val="left"/>
      <w:pPr>
        <w:ind w:left="914" w:hanging="154"/>
      </w:pPr>
      <w:rPr>
        <w:rFonts w:hint="default"/>
        <w:lang w:val="vi" w:eastAsia="en-US" w:bidi="ar-SA"/>
      </w:rPr>
    </w:lvl>
    <w:lvl w:ilvl="4">
      <w:numFmt w:val="bullet"/>
      <w:lvlText w:val="•"/>
      <w:lvlJc w:val="left"/>
      <w:pPr>
        <w:ind w:left="1186" w:hanging="154"/>
      </w:pPr>
      <w:rPr>
        <w:rFonts w:hint="default"/>
        <w:lang w:val="vi" w:eastAsia="en-US" w:bidi="ar-SA"/>
      </w:rPr>
    </w:lvl>
    <w:lvl w:ilvl="5">
      <w:numFmt w:val="bullet"/>
      <w:lvlText w:val="•"/>
      <w:lvlJc w:val="left"/>
      <w:pPr>
        <w:ind w:left="1458" w:hanging="154"/>
      </w:pPr>
      <w:rPr>
        <w:rFonts w:hint="default"/>
        <w:lang w:val="vi" w:eastAsia="en-US" w:bidi="ar-SA"/>
      </w:rPr>
    </w:lvl>
    <w:lvl w:ilvl="6">
      <w:numFmt w:val="bullet"/>
      <w:lvlText w:val="•"/>
      <w:lvlJc w:val="left"/>
      <w:pPr>
        <w:ind w:left="1729" w:hanging="154"/>
      </w:pPr>
      <w:rPr>
        <w:rFonts w:hint="default"/>
        <w:lang w:val="vi" w:eastAsia="en-US" w:bidi="ar-SA"/>
      </w:rPr>
    </w:lvl>
    <w:lvl w:ilvl="7">
      <w:numFmt w:val="bullet"/>
      <w:lvlText w:val="•"/>
      <w:lvlJc w:val="left"/>
      <w:pPr>
        <w:ind w:left="2001" w:hanging="154"/>
      </w:pPr>
      <w:rPr>
        <w:rFonts w:hint="default"/>
        <w:lang w:val="vi" w:eastAsia="en-US" w:bidi="ar-SA"/>
      </w:rPr>
    </w:lvl>
    <w:lvl w:ilvl="8">
      <w:numFmt w:val="bullet"/>
      <w:lvlText w:val="•"/>
      <w:lvlJc w:val="left"/>
      <w:pPr>
        <w:ind w:left="2272" w:hanging="154"/>
      </w:pPr>
      <w:rPr>
        <w:rFonts w:hint="default"/>
        <w:lang w:val="vi" w:eastAsia="en-US" w:bidi="ar-SA"/>
      </w:rPr>
    </w:lvl>
  </w:abstractNum>
  <w:abstractNum w:abstractNumId="1" w15:restartNumberingAfterBreak="0">
    <w:nsid w:val="B3BDD594"/>
    <w:multiLevelType w:val="singleLevel"/>
    <w:tmpl w:val="B3BDD594"/>
    <w:lvl w:ilvl="0">
      <w:start w:val="1"/>
      <w:numFmt w:val="bullet"/>
      <w:lvlText w:val="−"/>
      <w:lvlJc w:val="left"/>
      <w:pPr>
        <w:tabs>
          <w:tab w:val="left" w:pos="420"/>
        </w:tabs>
        <w:ind w:left="418" w:hanging="418"/>
      </w:pPr>
      <w:rPr>
        <w:rFonts w:ascii="Arial" w:hAnsi="Arial" w:cs="Arial" w:hint="default"/>
      </w:rPr>
    </w:lvl>
  </w:abstractNum>
  <w:abstractNum w:abstractNumId="2" w15:restartNumberingAfterBreak="0">
    <w:nsid w:val="B5E306ED"/>
    <w:multiLevelType w:val="multilevel"/>
    <w:tmpl w:val="B5E306ED"/>
    <w:lvl w:ilvl="0">
      <w:numFmt w:val="bullet"/>
      <w:lvlText w:val="-"/>
      <w:lvlJc w:val="left"/>
      <w:pPr>
        <w:ind w:left="101" w:hanging="195"/>
      </w:pPr>
      <w:rPr>
        <w:rFonts w:ascii="Times New Roman" w:eastAsia="Times New Roman" w:hAnsi="Times New Roman" w:cs="Times New Roman" w:hint="default"/>
        <w:w w:val="99"/>
        <w:sz w:val="26"/>
        <w:szCs w:val="26"/>
        <w:lang w:val="vi" w:eastAsia="en-US" w:bidi="ar-SA"/>
      </w:rPr>
    </w:lvl>
    <w:lvl w:ilvl="1">
      <w:numFmt w:val="bullet"/>
      <w:lvlText w:val="•"/>
      <w:lvlJc w:val="left"/>
      <w:pPr>
        <w:ind w:left="384" w:hanging="195"/>
      </w:pPr>
      <w:rPr>
        <w:rFonts w:hint="default"/>
        <w:lang w:val="vi" w:eastAsia="en-US" w:bidi="ar-SA"/>
      </w:rPr>
    </w:lvl>
    <w:lvl w:ilvl="2">
      <w:numFmt w:val="bullet"/>
      <w:lvlText w:val="•"/>
      <w:lvlJc w:val="left"/>
      <w:pPr>
        <w:ind w:left="669" w:hanging="195"/>
      </w:pPr>
      <w:rPr>
        <w:rFonts w:hint="default"/>
        <w:lang w:val="vi" w:eastAsia="en-US" w:bidi="ar-SA"/>
      </w:rPr>
    </w:lvl>
    <w:lvl w:ilvl="3">
      <w:numFmt w:val="bullet"/>
      <w:lvlText w:val="•"/>
      <w:lvlJc w:val="left"/>
      <w:pPr>
        <w:ind w:left="954" w:hanging="195"/>
      </w:pPr>
      <w:rPr>
        <w:rFonts w:hint="default"/>
        <w:lang w:val="vi" w:eastAsia="en-US" w:bidi="ar-SA"/>
      </w:rPr>
    </w:lvl>
    <w:lvl w:ilvl="4">
      <w:numFmt w:val="bullet"/>
      <w:lvlText w:val="•"/>
      <w:lvlJc w:val="left"/>
      <w:pPr>
        <w:ind w:left="1239" w:hanging="195"/>
      </w:pPr>
      <w:rPr>
        <w:rFonts w:hint="default"/>
        <w:lang w:val="vi" w:eastAsia="en-US" w:bidi="ar-SA"/>
      </w:rPr>
    </w:lvl>
    <w:lvl w:ilvl="5">
      <w:numFmt w:val="bullet"/>
      <w:lvlText w:val="•"/>
      <w:lvlJc w:val="left"/>
      <w:pPr>
        <w:ind w:left="1524" w:hanging="195"/>
      </w:pPr>
      <w:rPr>
        <w:rFonts w:hint="default"/>
        <w:lang w:val="vi" w:eastAsia="en-US" w:bidi="ar-SA"/>
      </w:rPr>
    </w:lvl>
    <w:lvl w:ilvl="6">
      <w:numFmt w:val="bullet"/>
      <w:lvlText w:val="•"/>
      <w:lvlJc w:val="left"/>
      <w:pPr>
        <w:ind w:left="1808" w:hanging="195"/>
      </w:pPr>
      <w:rPr>
        <w:rFonts w:hint="default"/>
        <w:lang w:val="vi" w:eastAsia="en-US" w:bidi="ar-SA"/>
      </w:rPr>
    </w:lvl>
    <w:lvl w:ilvl="7">
      <w:numFmt w:val="bullet"/>
      <w:lvlText w:val="•"/>
      <w:lvlJc w:val="left"/>
      <w:pPr>
        <w:ind w:left="2093" w:hanging="195"/>
      </w:pPr>
      <w:rPr>
        <w:rFonts w:hint="default"/>
        <w:lang w:val="vi" w:eastAsia="en-US" w:bidi="ar-SA"/>
      </w:rPr>
    </w:lvl>
    <w:lvl w:ilvl="8">
      <w:numFmt w:val="bullet"/>
      <w:lvlText w:val="•"/>
      <w:lvlJc w:val="left"/>
      <w:pPr>
        <w:ind w:left="2378" w:hanging="195"/>
      </w:pPr>
      <w:rPr>
        <w:rFonts w:hint="default"/>
        <w:lang w:val="vi" w:eastAsia="en-US" w:bidi="ar-SA"/>
      </w:rPr>
    </w:lvl>
  </w:abstractNum>
  <w:abstractNum w:abstractNumId="3" w15:restartNumberingAfterBreak="0">
    <w:nsid w:val="BF205925"/>
    <w:multiLevelType w:val="multilevel"/>
    <w:tmpl w:val="BF205925"/>
    <w:lvl w:ilvl="0">
      <w:numFmt w:val="bullet"/>
      <w:lvlText w:val="-"/>
      <w:lvlJc w:val="left"/>
      <w:pPr>
        <w:ind w:left="102" w:hanging="144"/>
      </w:pPr>
      <w:rPr>
        <w:rFonts w:ascii="Times New Roman" w:eastAsia="Times New Roman" w:hAnsi="Times New Roman" w:cs="Times New Roman" w:hint="default"/>
        <w:w w:val="99"/>
        <w:sz w:val="26"/>
        <w:szCs w:val="26"/>
        <w:lang w:val="vi" w:eastAsia="en-US" w:bidi="ar-SA"/>
      </w:rPr>
    </w:lvl>
    <w:lvl w:ilvl="1">
      <w:numFmt w:val="bullet"/>
      <w:lvlText w:val="•"/>
      <w:lvlJc w:val="left"/>
      <w:pPr>
        <w:ind w:left="371" w:hanging="144"/>
      </w:pPr>
      <w:rPr>
        <w:rFonts w:hint="default"/>
        <w:lang w:val="vi" w:eastAsia="en-US" w:bidi="ar-SA"/>
      </w:rPr>
    </w:lvl>
    <w:lvl w:ilvl="2">
      <w:numFmt w:val="bullet"/>
      <w:lvlText w:val="•"/>
      <w:lvlJc w:val="left"/>
      <w:pPr>
        <w:ind w:left="643" w:hanging="144"/>
      </w:pPr>
      <w:rPr>
        <w:rFonts w:hint="default"/>
        <w:lang w:val="vi" w:eastAsia="en-US" w:bidi="ar-SA"/>
      </w:rPr>
    </w:lvl>
    <w:lvl w:ilvl="3">
      <w:numFmt w:val="bullet"/>
      <w:lvlText w:val="•"/>
      <w:lvlJc w:val="left"/>
      <w:pPr>
        <w:ind w:left="914" w:hanging="144"/>
      </w:pPr>
      <w:rPr>
        <w:rFonts w:hint="default"/>
        <w:lang w:val="vi" w:eastAsia="en-US" w:bidi="ar-SA"/>
      </w:rPr>
    </w:lvl>
    <w:lvl w:ilvl="4">
      <w:numFmt w:val="bullet"/>
      <w:lvlText w:val="•"/>
      <w:lvlJc w:val="left"/>
      <w:pPr>
        <w:ind w:left="1186" w:hanging="144"/>
      </w:pPr>
      <w:rPr>
        <w:rFonts w:hint="default"/>
        <w:lang w:val="vi" w:eastAsia="en-US" w:bidi="ar-SA"/>
      </w:rPr>
    </w:lvl>
    <w:lvl w:ilvl="5">
      <w:numFmt w:val="bullet"/>
      <w:lvlText w:val="•"/>
      <w:lvlJc w:val="left"/>
      <w:pPr>
        <w:ind w:left="1458" w:hanging="144"/>
      </w:pPr>
      <w:rPr>
        <w:rFonts w:hint="default"/>
        <w:lang w:val="vi" w:eastAsia="en-US" w:bidi="ar-SA"/>
      </w:rPr>
    </w:lvl>
    <w:lvl w:ilvl="6">
      <w:numFmt w:val="bullet"/>
      <w:lvlText w:val="•"/>
      <w:lvlJc w:val="left"/>
      <w:pPr>
        <w:ind w:left="1729" w:hanging="144"/>
      </w:pPr>
      <w:rPr>
        <w:rFonts w:hint="default"/>
        <w:lang w:val="vi" w:eastAsia="en-US" w:bidi="ar-SA"/>
      </w:rPr>
    </w:lvl>
    <w:lvl w:ilvl="7">
      <w:numFmt w:val="bullet"/>
      <w:lvlText w:val="•"/>
      <w:lvlJc w:val="left"/>
      <w:pPr>
        <w:ind w:left="2001" w:hanging="144"/>
      </w:pPr>
      <w:rPr>
        <w:rFonts w:hint="default"/>
        <w:lang w:val="vi" w:eastAsia="en-US" w:bidi="ar-SA"/>
      </w:rPr>
    </w:lvl>
    <w:lvl w:ilvl="8">
      <w:numFmt w:val="bullet"/>
      <w:lvlText w:val="•"/>
      <w:lvlJc w:val="left"/>
      <w:pPr>
        <w:ind w:left="2272" w:hanging="144"/>
      </w:pPr>
      <w:rPr>
        <w:rFonts w:hint="default"/>
        <w:lang w:val="vi" w:eastAsia="en-US" w:bidi="ar-SA"/>
      </w:rPr>
    </w:lvl>
  </w:abstractNum>
  <w:abstractNum w:abstractNumId="4" w15:restartNumberingAfterBreak="0">
    <w:nsid w:val="CF092B84"/>
    <w:multiLevelType w:val="multilevel"/>
    <w:tmpl w:val="CF092B84"/>
    <w:lvl w:ilvl="0">
      <w:numFmt w:val="bullet"/>
      <w:lvlText w:val="-"/>
      <w:lvlJc w:val="left"/>
      <w:pPr>
        <w:ind w:left="101" w:hanging="152"/>
      </w:pPr>
      <w:rPr>
        <w:rFonts w:ascii="Times New Roman" w:eastAsia="Times New Roman" w:hAnsi="Times New Roman" w:cs="Times New Roman" w:hint="default"/>
        <w:w w:val="99"/>
        <w:sz w:val="26"/>
        <w:szCs w:val="26"/>
        <w:lang w:val="vi" w:eastAsia="en-US" w:bidi="ar-SA"/>
      </w:rPr>
    </w:lvl>
    <w:lvl w:ilvl="1">
      <w:numFmt w:val="bullet"/>
      <w:lvlText w:val="•"/>
      <w:lvlJc w:val="left"/>
      <w:pPr>
        <w:ind w:left="384" w:hanging="152"/>
      </w:pPr>
      <w:rPr>
        <w:rFonts w:hint="default"/>
        <w:lang w:val="vi" w:eastAsia="en-US" w:bidi="ar-SA"/>
      </w:rPr>
    </w:lvl>
    <w:lvl w:ilvl="2">
      <w:numFmt w:val="bullet"/>
      <w:lvlText w:val="•"/>
      <w:lvlJc w:val="left"/>
      <w:pPr>
        <w:ind w:left="669" w:hanging="152"/>
      </w:pPr>
      <w:rPr>
        <w:rFonts w:hint="default"/>
        <w:lang w:val="vi" w:eastAsia="en-US" w:bidi="ar-SA"/>
      </w:rPr>
    </w:lvl>
    <w:lvl w:ilvl="3">
      <w:numFmt w:val="bullet"/>
      <w:lvlText w:val="•"/>
      <w:lvlJc w:val="left"/>
      <w:pPr>
        <w:ind w:left="954" w:hanging="152"/>
      </w:pPr>
      <w:rPr>
        <w:rFonts w:hint="default"/>
        <w:lang w:val="vi" w:eastAsia="en-US" w:bidi="ar-SA"/>
      </w:rPr>
    </w:lvl>
    <w:lvl w:ilvl="4">
      <w:numFmt w:val="bullet"/>
      <w:lvlText w:val="•"/>
      <w:lvlJc w:val="left"/>
      <w:pPr>
        <w:ind w:left="1239" w:hanging="152"/>
      </w:pPr>
      <w:rPr>
        <w:rFonts w:hint="default"/>
        <w:lang w:val="vi" w:eastAsia="en-US" w:bidi="ar-SA"/>
      </w:rPr>
    </w:lvl>
    <w:lvl w:ilvl="5">
      <w:numFmt w:val="bullet"/>
      <w:lvlText w:val="•"/>
      <w:lvlJc w:val="left"/>
      <w:pPr>
        <w:ind w:left="1524" w:hanging="152"/>
      </w:pPr>
      <w:rPr>
        <w:rFonts w:hint="default"/>
        <w:lang w:val="vi" w:eastAsia="en-US" w:bidi="ar-SA"/>
      </w:rPr>
    </w:lvl>
    <w:lvl w:ilvl="6">
      <w:numFmt w:val="bullet"/>
      <w:lvlText w:val="•"/>
      <w:lvlJc w:val="left"/>
      <w:pPr>
        <w:ind w:left="1808" w:hanging="152"/>
      </w:pPr>
      <w:rPr>
        <w:rFonts w:hint="default"/>
        <w:lang w:val="vi" w:eastAsia="en-US" w:bidi="ar-SA"/>
      </w:rPr>
    </w:lvl>
    <w:lvl w:ilvl="7">
      <w:numFmt w:val="bullet"/>
      <w:lvlText w:val="•"/>
      <w:lvlJc w:val="left"/>
      <w:pPr>
        <w:ind w:left="2093" w:hanging="152"/>
      </w:pPr>
      <w:rPr>
        <w:rFonts w:hint="default"/>
        <w:lang w:val="vi" w:eastAsia="en-US" w:bidi="ar-SA"/>
      </w:rPr>
    </w:lvl>
    <w:lvl w:ilvl="8">
      <w:numFmt w:val="bullet"/>
      <w:lvlText w:val="•"/>
      <w:lvlJc w:val="left"/>
      <w:pPr>
        <w:ind w:left="2378" w:hanging="152"/>
      </w:pPr>
      <w:rPr>
        <w:rFonts w:hint="default"/>
        <w:lang w:val="vi" w:eastAsia="en-US" w:bidi="ar-SA"/>
      </w:rPr>
    </w:lvl>
  </w:abstractNum>
  <w:abstractNum w:abstractNumId="5" w15:restartNumberingAfterBreak="0">
    <w:nsid w:val="E9FB3A30"/>
    <w:multiLevelType w:val="singleLevel"/>
    <w:tmpl w:val="E9FB3A30"/>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F4B5D9F5"/>
    <w:multiLevelType w:val="multilevel"/>
    <w:tmpl w:val="F4B5D9F5"/>
    <w:lvl w:ilvl="0">
      <w:numFmt w:val="bullet"/>
      <w:lvlText w:val="-"/>
      <w:lvlJc w:val="left"/>
      <w:pPr>
        <w:ind w:left="101" w:hanging="192"/>
      </w:pPr>
      <w:rPr>
        <w:rFonts w:ascii="Times New Roman" w:eastAsia="Times New Roman" w:hAnsi="Times New Roman" w:cs="Times New Roman" w:hint="default"/>
        <w:w w:val="99"/>
        <w:sz w:val="26"/>
        <w:szCs w:val="26"/>
        <w:lang w:val="vi" w:eastAsia="en-US" w:bidi="ar-SA"/>
      </w:rPr>
    </w:lvl>
    <w:lvl w:ilvl="1">
      <w:numFmt w:val="bullet"/>
      <w:lvlText w:val="•"/>
      <w:lvlJc w:val="left"/>
      <w:pPr>
        <w:ind w:left="384" w:hanging="192"/>
      </w:pPr>
      <w:rPr>
        <w:rFonts w:hint="default"/>
        <w:lang w:val="vi" w:eastAsia="en-US" w:bidi="ar-SA"/>
      </w:rPr>
    </w:lvl>
    <w:lvl w:ilvl="2">
      <w:numFmt w:val="bullet"/>
      <w:lvlText w:val="•"/>
      <w:lvlJc w:val="left"/>
      <w:pPr>
        <w:ind w:left="669" w:hanging="192"/>
      </w:pPr>
      <w:rPr>
        <w:rFonts w:hint="default"/>
        <w:lang w:val="vi" w:eastAsia="en-US" w:bidi="ar-SA"/>
      </w:rPr>
    </w:lvl>
    <w:lvl w:ilvl="3">
      <w:numFmt w:val="bullet"/>
      <w:lvlText w:val="•"/>
      <w:lvlJc w:val="left"/>
      <w:pPr>
        <w:ind w:left="954" w:hanging="192"/>
      </w:pPr>
      <w:rPr>
        <w:rFonts w:hint="default"/>
        <w:lang w:val="vi" w:eastAsia="en-US" w:bidi="ar-SA"/>
      </w:rPr>
    </w:lvl>
    <w:lvl w:ilvl="4">
      <w:numFmt w:val="bullet"/>
      <w:lvlText w:val="•"/>
      <w:lvlJc w:val="left"/>
      <w:pPr>
        <w:ind w:left="1239" w:hanging="192"/>
      </w:pPr>
      <w:rPr>
        <w:rFonts w:hint="default"/>
        <w:lang w:val="vi" w:eastAsia="en-US" w:bidi="ar-SA"/>
      </w:rPr>
    </w:lvl>
    <w:lvl w:ilvl="5">
      <w:numFmt w:val="bullet"/>
      <w:lvlText w:val="•"/>
      <w:lvlJc w:val="left"/>
      <w:pPr>
        <w:ind w:left="1524" w:hanging="192"/>
      </w:pPr>
      <w:rPr>
        <w:rFonts w:hint="default"/>
        <w:lang w:val="vi" w:eastAsia="en-US" w:bidi="ar-SA"/>
      </w:rPr>
    </w:lvl>
    <w:lvl w:ilvl="6">
      <w:numFmt w:val="bullet"/>
      <w:lvlText w:val="•"/>
      <w:lvlJc w:val="left"/>
      <w:pPr>
        <w:ind w:left="1808" w:hanging="192"/>
      </w:pPr>
      <w:rPr>
        <w:rFonts w:hint="default"/>
        <w:lang w:val="vi" w:eastAsia="en-US" w:bidi="ar-SA"/>
      </w:rPr>
    </w:lvl>
    <w:lvl w:ilvl="7">
      <w:numFmt w:val="bullet"/>
      <w:lvlText w:val="•"/>
      <w:lvlJc w:val="left"/>
      <w:pPr>
        <w:ind w:left="2093" w:hanging="192"/>
      </w:pPr>
      <w:rPr>
        <w:rFonts w:hint="default"/>
        <w:lang w:val="vi" w:eastAsia="en-US" w:bidi="ar-SA"/>
      </w:rPr>
    </w:lvl>
    <w:lvl w:ilvl="8">
      <w:numFmt w:val="bullet"/>
      <w:lvlText w:val="•"/>
      <w:lvlJc w:val="left"/>
      <w:pPr>
        <w:ind w:left="2378" w:hanging="192"/>
      </w:pPr>
      <w:rPr>
        <w:rFonts w:hint="default"/>
        <w:lang w:val="vi" w:eastAsia="en-US" w:bidi="ar-SA"/>
      </w:rPr>
    </w:lvl>
  </w:abstractNum>
  <w:abstractNum w:abstractNumId="7" w15:restartNumberingAfterBreak="0">
    <w:nsid w:val="0248C179"/>
    <w:multiLevelType w:val="multilevel"/>
    <w:tmpl w:val="0248C179"/>
    <w:lvl w:ilvl="0">
      <w:numFmt w:val="bullet"/>
      <w:lvlText w:val="-"/>
      <w:lvlJc w:val="left"/>
      <w:pPr>
        <w:ind w:left="101" w:hanging="166"/>
      </w:pPr>
      <w:rPr>
        <w:rFonts w:ascii="Times New Roman" w:eastAsia="Times New Roman" w:hAnsi="Times New Roman" w:cs="Times New Roman" w:hint="default"/>
        <w:w w:val="99"/>
        <w:sz w:val="26"/>
        <w:szCs w:val="26"/>
        <w:lang w:val="vi" w:eastAsia="en-US" w:bidi="ar-SA"/>
      </w:rPr>
    </w:lvl>
    <w:lvl w:ilvl="1">
      <w:numFmt w:val="bullet"/>
      <w:lvlText w:val="•"/>
      <w:lvlJc w:val="left"/>
      <w:pPr>
        <w:ind w:left="384" w:hanging="166"/>
      </w:pPr>
      <w:rPr>
        <w:rFonts w:hint="default"/>
        <w:lang w:val="vi" w:eastAsia="en-US" w:bidi="ar-SA"/>
      </w:rPr>
    </w:lvl>
    <w:lvl w:ilvl="2">
      <w:numFmt w:val="bullet"/>
      <w:lvlText w:val="•"/>
      <w:lvlJc w:val="left"/>
      <w:pPr>
        <w:ind w:left="669" w:hanging="166"/>
      </w:pPr>
      <w:rPr>
        <w:rFonts w:hint="default"/>
        <w:lang w:val="vi" w:eastAsia="en-US" w:bidi="ar-SA"/>
      </w:rPr>
    </w:lvl>
    <w:lvl w:ilvl="3">
      <w:numFmt w:val="bullet"/>
      <w:lvlText w:val="•"/>
      <w:lvlJc w:val="left"/>
      <w:pPr>
        <w:ind w:left="954" w:hanging="166"/>
      </w:pPr>
      <w:rPr>
        <w:rFonts w:hint="default"/>
        <w:lang w:val="vi" w:eastAsia="en-US" w:bidi="ar-SA"/>
      </w:rPr>
    </w:lvl>
    <w:lvl w:ilvl="4">
      <w:numFmt w:val="bullet"/>
      <w:lvlText w:val="•"/>
      <w:lvlJc w:val="left"/>
      <w:pPr>
        <w:ind w:left="1239" w:hanging="166"/>
      </w:pPr>
      <w:rPr>
        <w:rFonts w:hint="default"/>
        <w:lang w:val="vi" w:eastAsia="en-US" w:bidi="ar-SA"/>
      </w:rPr>
    </w:lvl>
    <w:lvl w:ilvl="5">
      <w:numFmt w:val="bullet"/>
      <w:lvlText w:val="•"/>
      <w:lvlJc w:val="left"/>
      <w:pPr>
        <w:ind w:left="1524" w:hanging="166"/>
      </w:pPr>
      <w:rPr>
        <w:rFonts w:hint="default"/>
        <w:lang w:val="vi" w:eastAsia="en-US" w:bidi="ar-SA"/>
      </w:rPr>
    </w:lvl>
    <w:lvl w:ilvl="6">
      <w:numFmt w:val="bullet"/>
      <w:lvlText w:val="•"/>
      <w:lvlJc w:val="left"/>
      <w:pPr>
        <w:ind w:left="1808" w:hanging="166"/>
      </w:pPr>
      <w:rPr>
        <w:rFonts w:hint="default"/>
        <w:lang w:val="vi" w:eastAsia="en-US" w:bidi="ar-SA"/>
      </w:rPr>
    </w:lvl>
    <w:lvl w:ilvl="7">
      <w:numFmt w:val="bullet"/>
      <w:lvlText w:val="•"/>
      <w:lvlJc w:val="left"/>
      <w:pPr>
        <w:ind w:left="2093" w:hanging="166"/>
      </w:pPr>
      <w:rPr>
        <w:rFonts w:hint="default"/>
        <w:lang w:val="vi" w:eastAsia="en-US" w:bidi="ar-SA"/>
      </w:rPr>
    </w:lvl>
    <w:lvl w:ilvl="8">
      <w:numFmt w:val="bullet"/>
      <w:lvlText w:val="•"/>
      <w:lvlJc w:val="left"/>
      <w:pPr>
        <w:ind w:left="2378" w:hanging="166"/>
      </w:pPr>
      <w:rPr>
        <w:rFonts w:hint="default"/>
        <w:lang w:val="vi" w:eastAsia="en-US" w:bidi="ar-SA"/>
      </w:rPr>
    </w:lvl>
  </w:abstractNum>
  <w:abstractNum w:abstractNumId="8" w15:restartNumberingAfterBreak="0">
    <w:nsid w:val="03D62ECE"/>
    <w:multiLevelType w:val="multilevel"/>
    <w:tmpl w:val="03D62ECE"/>
    <w:lvl w:ilvl="0">
      <w:numFmt w:val="bullet"/>
      <w:lvlText w:val="-"/>
      <w:lvlJc w:val="left"/>
      <w:pPr>
        <w:ind w:left="102" w:hanging="202"/>
      </w:pPr>
      <w:rPr>
        <w:rFonts w:ascii="Times New Roman" w:eastAsia="Times New Roman" w:hAnsi="Times New Roman" w:cs="Times New Roman" w:hint="default"/>
        <w:w w:val="99"/>
        <w:sz w:val="26"/>
        <w:szCs w:val="26"/>
        <w:lang w:val="vi" w:eastAsia="en-US" w:bidi="ar-SA"/>
      </w:rPr>
    </w:lvl>
    <w:lvl w:ilvl="1">
      <w:numFmt w:val="bullet"/>
      <w:lvlText w:val="•"/>
      <w:lvlJc w:val="left"/>
      <w:pPr>
        <w:ind w:left="371" w:hanging="202"/>
      </w:pPr>
      <w:rPr>
        <w:rFonts w:hint="default"/>
        <w:lang w:val="vi" w:eastAsia="en-US" w:bidi="ar-SA"/>
      </w:rPr>
    </w:lvl>
    <w:lvl w:ilvl="2">
      <w:numFmt w:val="bullet"/>
      <w:lvlText w:val="•"/>
      <w:lvlJc w:val="left"/>
      <w:pPr>
        <w:ind w:left="643" w:hanging="202"/>
      </w:pPr>
      <w:rPr>
        <w:rFonts w:hint="default"/>
        <w:lang w:val="vi" w:eastAsia="en-US" w:bidi="ar-SA"/>
      </w:rPr>
    </w:lvl>
    <w:lvl w:ilvl="3">
      <w:numFmt w:val="bullet"/>
      <w:lvlText w:val="•"/>
      <w:lvlJc w:val="left"/>
      <w:pPr>
        <w:ind w:left="914" w:hanging="202"/>
      </w:pPr>
      <w:rPr>
        <w:rFonts w:hint="default"/>
        <w:lang w:val="vi" w:eastAsia="en-US" w:bidi="ar-SA"/>
      </w:rPr>
    </w:lvl>
    <w:lvl w:ilvl="4">
      <w:numFmt w:val="bullet"/>
      <w:lvlText w:val="•"/>
      <w:lvlJc w:val="left"/>
      <w:pPr>
        <w:ind w:left="1186" w:hanging="202"/>
      </w:pPr>
      <w:rPr>
        <w:rFonts w:hint="default"/>
        <w:lang w:val="vi" w:eastAsia="en-US" w:bidi="ar-SA"/>
      </w:rPr>
    </w:lvl>
    <w:lvl w:ilvl="5">
      <w:numFmt w:val="bullet"/>
      <w:lvlText w:val="•"/>
      <w:lvlJc w:val="left"/>
      <w:pPr>
        <w:ind w:left="1458" w:hanging="202"/>
      </w:pPr>
      <w:rPr>
        <w:rFonts w:hint="default"/>
        <w:lang w:val="vi" w:eastAsia="en-US" w:bidi="ar-SA"/>
      </w:rPr>
    </w:lvl>
    <w:lvl w:ilvl="6">
      <w:numFmt w:val="bullet"/>
      <w:lvlText w:val="•"/>
      <w:lvlJc w:val="left"/>
      <w:pPr>
        <w:ind w:left="1729" w:hanging="202"/>
      </w:pPr>
      <w:rPr>
        <w:rFonts w:hint="default"/>
        <w:lang w:val="vi" w:eastAsia="en-US" w:bidi="ar-SA"/>
      </w:rPr>
    </w:lvl>
    <w:lvl w:ilvl="7">
      <w:numFmt w:val="bullet"/>
      <w:lvlText w:val="•"/>
      <w:lvlJc w:val="left"/>
      <w:pPr>
        <w:ind w:left="2001" w:hanging="202"/>
      </w:pPr>
      <w:rPr>
        <w:rFonts w:hint="default"/>
        <w:lang w:val="vi" w:eastAsia="en-US" w:bidi="ar-SA"/>
      </w:rPr>
    </w:lvl>
    <w:lvl w:ilvl="8">
      <w:numFmt w:val="bullet"/>
      <w:lvlText w:val="•"/>
      <w:lvlJc w:val="left"/>
      <w:pPr>
        <w:ind w:left="2272" w:hanging="202"/>
      </w:pPr>
      <w:rPr>
        <w:rFonts w:hint="default"/>
        <w:lang w:val="vi" w:eastAsia="en-US" w:bidi="ar-SA"/>
      </w:rPr>
    </w:lvl>
  </w:abstractNum>
  <w:abstractNum w:abstractNumId="9" w15:restartNumberingAfterBreak="0">
    <w:nsid w:val="03ED5697"/>
    <w:multiLevelType w:val="hybridMultilevel"/>
    <w:tmpl w:val="FF18C3A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06063BC8"/>
    <w:multiLevelType w:val="hybridMultilevel"/>
    <w:tmpl w:val="691CD9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0A4E7845"/>
    <w:multiLevelType w:val="hybridMultilevel"/>
    <w:tmpl w:val="80247424"/>
    <w:lvl w:ilvl="0" w:tplc="92C647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4868E5"/>
    <w:multiLevelType w:val="hybridMultilevel"/>
    <w:tmpl w:val="E5A6D23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3" w15:restartNumberingAfterBreak="0">
    <w:nsid w:val="0E520938"/>
    <w:multiLevelType w:val="hybridMultilevel"/>
    <w:tmpl w:val="3594D5DC"/>
    <w:lvl w:ilvl="0" w:tplc="04090007">
      <w:start w:val="1"/>
      <w:numFmt w:val="bullet"/>
      <w:lvlText w:val=""/>
      <w:lvlPicBulletId w:val="0"/>
      <w:lvlJc w:val="left"/>
      <w:pPr>
        <w:ind w:left="786"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4" w15:restartNumberingAfterBreak="0">
    <w:nsid w:val="0F031882"/>
    <w:multiLevelType w:val="hybridMultilevel"/>
    <w:tmpl w:val="C328727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5" w15:restartNumberingAfterBreak="0">
    <w:nsid w:val="24A33E22"/>
    <w:multiLevelType w:val="hybridMultilevel"/>
    <w:tmpl w:val="D43A57DE"/>
    <w:lvl w:ilvl="0" w:tplc="DF1023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CD7789"/>
    <w:multiLevelType w:val="hybridMultilevel"/>
    <w:tmpl w:val="4CF47EAC"/>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7" w15:restartNumberingAfterBreak="0">
    <w:nsid w:val="29E15F8E"/>
    <w:multiLevelType w:val="hybridMultilevel"/>
    <w:tmpl w:val="CDEA498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8" w15:restartNumberingAfterBreak="0">
    <w:nsid w:val="2A327AE7"/>
    <w:multiLevelType w:val="hybridMultilevel"/>
    <w:tmpl w:val="6A56F6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8F537B"/>
    <w:multiLevelType w:val="multilevel"/>
    <w:tmpl w:val="2A8F537B"/>
    <w:lvl w:ilvl="0">
      <w:numFmt w:val="bullet"/>
      <w:lvlText w:val="-"/>
      <w:lvlJc w:val="left"/>
      <w:pPr>
        <w:ind w:left="101" w:hanging="240"/>
      </w:pPr>
      <w:rPr>
        <w:rFonts w:ascii="Times New Roman" w:eastAsia="Times New Roman" w:hAnsi="Times New Roman" w:cs="Times New Roman" w:hint="default"/>
        <w:w w:val="99"/>
        <w:sz w:val="26"/>
        <w:szCs w:val="26"/>
        <w:lang w:val="vi" w:eastAsia="en-US" w:bidi="ar-SA"/>
      </w:rPr>
    </w:lvl>
    <w:lvl w:ilvl="1">
      <w:numFmt w:val="bullet"/>
      <w:lvlText w:val="•"/>
      <w:lvlJc w:val="left"/>
      <w:pPr>
        <w:ind w:left="384" w:hanging="240"/>
      </w:pPr>
      <w:rPr>
        <w:rFonts w:hint="default"/>
        <w:lang w:val="vi" w:eastAsia="en-US" w:bidi="ar-SA"/>
      </w:rPr>
    </w:lvl>
    <w:lvl w:ilvl="2">
      <w:numFmt w:val="bullet"/>
      <w:lvlText w:val="•"/>
      <w:lvlJc w:val="left"/>
      <w:pPr>
        <w:ind w:left="669" w:hanging="240"/>
      </w:pPr>
      <w:rPr>
        <w:rFonts w:hint="default"/>
        <w:lang w:val="vi" w:eastAsia="en-US" w:bidi="ar-SA"/>
      </w:rPr>
    </w:lvl>
    <w:lvl w:ilvl="3">
      <w:numFmt w:val="bullet"/>
      <w:lvlText w:val="•"/>
      <w:lvlJc w:val="left"/>
      <w:pPr>
        <w:ind w:left="954" w:hanging="240"/>
      </w:pPr>
      <w:rPr>
        <w:rFonts w:hint="default"/>
        <w:lang w:val="vi" w:eastAsia="en-US" w:bidi="ar-SA"/>
      </w:rPr>
    </w:lvl>
    <w:lvl w:ilvl="4">
      <w:numFmt w:val="bullet"/>
      <w:lvlText w:val="•"/>
      <w:lvlJc w:val="left"/>
      <w:pPr>
        <w:ind w:left="1239" w:hanging="240"/>
      </w:pPr>
      <w:rPr>
        <w:rFonts w:hint="default"/>
        <w:lang w:val="vi" w:eastAsia="en-US" w:bidi="ar-SA"/>
      </w:rPr>
    </w:lvl>
    <w:lvl w:ilvl="5">
      <w:numFmt w:val="bullet"/>
      <w:lvlText w:val="•"/>
      <w:lvlJc w:val="left"/>
      <w:pPr>
        <w:ind w:left="1524" w:hanging="240"/>
      </w:pPr>
      <w:rPr>
        <w:rFonts w:hint="default"/>
        <w:lang w:val="vi" w:eastAsia="en-US" w:bidi="ar-SA"/>
      </w:rPr>
    </w:lvl>
    <w:lvl w:ilvl="6">
      <w:numFmt w:val="bullet"/>
      <w:lvlText w:val="•"/>
      <w:lvlJc w:val="left"/>
      <w:pPr>
        <w:ind w:left="1808" w:hanging="240"/>
      </w:pPr>
      <w:rPr>
        <w:rFonts w:hint="default"/>
        <w:lang w:val="vi" w:eastAsia="en-US" w:bidi="ar-SA"/>
      </w:rPr>
    </w:lvl>
    <w:lvl w:ilvl="7">
      <w:numFmt w:val="bullet"/>
      <w:lvlText w:val="•"/>
      <w:lvlJc w:val="left"/>
      <w:pPr>
        <w:ind w:left="2093" w:hanging="240"/>
      </w:pPr>
      <w:rPr>
        <w:rFonts w:hint="default"/>
        <w:lang w:val="vi" w:eastAsia="en-US" w:bidi="ar-SA"/>
      </w:rPr>
    </w:lvl>
    <w:lvl w:ilvl="8">
      <w:numFmt w:val="bullet"/>
      <w:lvlText w:val="•"/>
      <w:lvlJc w:val="left"/>
      <w:pPr>
        <w:ind w:left="2378" w:hanging="240"/>
      </w:pPr>
      <w:rPr>
        <w:rFonts w:hint="default"/>
        <w:lang w:val="vi" w:eastAsia="en-US" w:bidi="ar-SA"/>
      </w:rPr>
    </w:lvl>
  </w:abstractNum>
  <w:abstractNum w:abstractNumId="20" w15:restartNumberingAfterBreak="0">
    <w:nsid w:val="2CD062D1"/>
    <w:multiLevelType w:val="hybridMultilevel"/>
    <w:tmpl w:val="C0FAA856"/>
    <w:lvl w:ilvl="0" w:tplc="3048B328">
      <w:start w:val="1"/>
      <w:numFmt w:val="decimal"/>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0409000B">
      <w:start w:val="1"/>
      <w:numFmt w:val="bullet"/>
      <w:lvlText w:val=""/>
      <w:lvlJc w:val="left"/>
      <w:pPr>
        <w:ind w:left="747" w:hanging="18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1">
      <w:start w:val="1"/>
      <w:numFmt w:val="bullet"/>
      <w:lvlText w:val=""/>
      <w:lvlJc w:val="left"/>
      <w:pPr>
        <w:ind w:left="1494" w:hanging="360"/>
      </w:pPr>
      <w:rPr>
        <w:rFonts w:ascii="Symbol" w:hAnsi="Symbol" w:hint="default"/>
      </w:rPr>
    </w:lvl>
    <w:lvl w:ilvl="5" w:tplc="0409000F">
      <w:start w:val="1"/>
      <w:numFmt w:val="decimal"/>
      <w:lvlText w:val="%6."/>
      <w:lvlJc w:val="left"/>
      <w:pPr>
        <w:ind w:left="4680" w:hanging="180"/>
      </w:pPr>
    </w:lvl>
    <w:lvl w:ilvl="6" w:tplc="67BE46FC">
      <w:start w:val="1"/>
      <w:numFmt w:val="bullet"/>
      <w:lvlText w:val="-"/>
      <w:lvlJc w:val="left"/>
      <w:pPr>
        <w:ind w:left="5400" w:hanging="360"/>
      </w:pPr>
      <w:rPr>
        <w:rFonts w:ascii="Calibri" w:eastAsiaTheme="minorHAnsi" w:hAnsi="Calibri" w:cs="Calibri"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6874E2"/>
    <w:multiLevelType w:val="hybridMultilevel"/>
    <w:tmpl w:val="E0D875F0"/>
    <w:lvl w:ilvl="0" w:tplc="3048B328">
      <w:start w:val="1"/>
      <w:numFmt w:val="decimal"/>
      <w:lvlText w:val="%1."/>
      <w:lvlJc w:val="left"/>
      <w:pPr>
        <w:ind w:left="4320" w:hanging="360"/>
      </w:pPr>
      <w:rPr>
        <w:rFonts w:hint="default"/>
      </w:rPr>
    </w:lvl>
    <w:lvl w:ilvl="1" w:tplc="04090019" w:tentative="1">
      <w:start w:val="1"/>
      <w:numFmt w:val="lowerLetter"/>
      <w:lvlText w:val="%2."/>
      <w:lvlJc w:val="left"/>
      <w:pPr>
        <w:ind w:left="5040" w:hanging="360"/>
      </w:pPr>
    </w:lvl>
    <w:lvl w:ilvl="2" w:tplc="0409001B">
      <w:start w:val="1"/>
      <w:numFmt w:val="lowerRoman"/>
      <w:lvlText w:val="%3."/>
      <w:lvlJc w:val="right"/>
      <w:pPr>
        <w:ind w:left="5760" w:hanging="180"/>
      </w:pPr>
    </w:lvl>
    <w:lvl w:ilvl="3" w:tplc="0409000F">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2" w15:restartNumberingAfterBreak="0">
    <w:nsid w:val="33395354"/>
    <w:multiLevelType w:val="hybridMultilevel"/>
    <w:tmpl w:val="20F6D966"/>
    <w:lvl w:ilvl="0" w:tplc="92C647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363EF5"/>
    <w:multiLevelType w:val="hybridMultilevel"/>
    <w:tmpl w:val="688C4D4A"/>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4" w15:restartNumberingAfterBreak="0">
    <w:nsid w:val="34F13677"/>
    <w:multiLevelType w:val="hybridMultilevel"/>
    <w:tmpl w:val="6D8E44C8"/>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5" w15:restartNumberingAfterBreak="0">
    <w:nsid w:val="3B8A5864"/>
    <w:multiLevelType w:val="hybridMultilevel"/>
    <w:tmpl w:val="9A8C8D30"/>
    <w:lvl w:ilvl="0" w:tplc="04090001">
      <w:start w:val="1"/>
      <w:numFmt w:val="bullet"/>
      <w:lvlText w:val=""/>
      <w:lvlJc w:val="left"/>
      <w:pPr>
        <w:ind w:left="1069" w:hanging="360"/>
      </w:pPr>
      <w:rPr>
        <w:rFonts w:ascii="Symbol" w:hAnsi="Symbol" w:hint="default"/>
      </w:rPr>
    </w:lvl>
    <w:lvl w:ilvl="1" w:tplc="DF102318">
      <w:numFmt w:val="bullet"/>
      <w:lvlText w:val="-"/>
      <w:lvlJc w:val="left"/>
      <w:pPr>
        <w:ind w:left="2356" w:hanging="360"/>
      </w:pPr>
      <w:rPr>
        <w:rFonts w:ascii="Times New Roman" w:eastAsiaTheme="minorHAnsi" w:hAnsi="Times New Roman" w:cs="Times New Roman"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6" w15:restartNumberingAfterBreak="0">
    <w:nsid w:val="3D9715F3"/>
    <w:multiLevelType w:val="hybridMultilevel"/>
    <w:tmpl w:val="6B040C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3F0559E0"/>
    <w:multiLevelType w:val="hybridMultilevel"/>
    <w:tmpl w:val="9550BD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1031" w:hanging="180"/>
      </w:pPr>
      <w:rPr>
        <w:rFonts w:ascii="Symbol" w:hAnsi="Symbol" w:hint="default"/>
      </w:rPr>
    </w:lvl>
    <w:lvl w:ilvl="3" w:tplc="0409000F">
      <w:start w:val="1"/>
      <w:numFmt w:val="decimal"/>
      <w:lvlText w:val="%4."/>
      <w:lvlJc w:val="left"/>
      <w:pPr>
        <w:ind w:left="1494"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6D0E70"/>
    <w:multiLevelType w:val="hybridMultilevel"/>
    <w:tmpl w:val="EAC046CC"/>
    <w:lvl w:ilvl="0" w:tplc="B77ED4DE">
      <w:start w:val="1"/>
      <w:numFmt w:val="decimal"/>
      <w:lvlText w:val="%1."/>
      <w:lvlJc w:val="left"/>
      <w:pPr>
        <w:ind w:left="4320" w:hanging="360"/>
      </w:pPr>
      <w:rPr>
        <w:rFonts w:hint="default"/>
      </w:rPr>
    </w:lvl>
    <w:lvl w:ilvl="1" w:tplc="04090019" w:tentative="1">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9" w15:restartNumberingAfterBreak="0">
    <w:nsid w:val="4A5A60E9"/>
    <w:multiLevelType w:val="singleLevel"/>
    <w:tmpl w:val="4A5A60E9"/>
    <w:lvl w:ilvl="0">
      <w:start w:val="1"/>
      <w:numFmt w:val="bullet"/>
      <w:lvlText w:val="−"/>
      <w:lvlJc w:val="left"/>
      <w:pPr>
        <w:tabs>
          <w:tab w:val="left" w:pos="420"/>
        </w:tabs>
        <w:ind w:left="418" w:hanging="418"/>
      </w:pPr>
      <w:rPr>
        <w:rFonts w:ascii="Arial" w:hAnsi="Arial" w:cs="Arial" w:hint="default"/>
      </w:rPr>
    </w:lvl>
  </w:abstractNum>
  <w:abstractNum w:abstractNumId="30" w15:restartNumberingAfterBreak="0">
    <w:nsid w:val="4D4DC07F"/>
    <w:multiLevelType w:val="multilevel"/>
    <w:tmpl w:val="4D4DC07F"/>
    <w:lvl w:ilvl="0">
      <w:numFmt w:val="bullet"/>
      <w:lvlText w:val="-"/>
      <w:lvlJc w:val="left"/>
      <w:pPr>
        <w:ind w:left="102" w:hanging="188"/>
      </w:pPr>
      <w:rPr>
        <w:rFonts w:ascii="Times New Roman" w:eastAsia="Times New Roman" w:hAnsi="Times New Roman" w:cs="Times New Roman" w:hint="default"/>
        <w:w w:val="99"/>
        <w:sz w:val="26"/>
        <w:szCs w:val="26"/>
        <w:lang w:val="vi" w:eastAsia="en-US" w:bidi="ar-SA"/>
      </w:rPr>
    </w:lvl>
    <w:lvl w:ilvl="1">
      <w:numFmt w:val="bullet"/>
      <w:lvlText w:val="•"/>
      <w:lvlJc w:val="left"/>
      <w:pPr>
        <w:ind w:left="371" w:hanging="188"/>
      </w:pPr>
      <w:rPr>
        <w:rFonts w:hint="default"/>
        <w:lang w:val="vi" w:eastAsia="en-US" w:bidi="ar-SA"/>
      </w:rPr>
    </w:lvl>
    <w:lvl w:ilvl="2">
      <w:numFmt w:val="bullet"/>
      <w:lvlText w:val="•"/>
      <w:lvlJc w:val="left"/>
      <w:pPr>
        <w:ind w:left="643" w:hanging="188"/>
      </w:pPr>
      <w:rPr>
        <w:rFonts w:hint="default"/>
        <w:lang w:val="vi" w:eastAsia="en-US" w:bidi="ar-SA"/>
      </w:rPr>
    </w:lvl>
    <w:lvl w:ilvl="3">
      <w:numFmt w:val="bullet"/>
      <w:lvlText w:val="•"/>
      <w:lvlJc w:val="left"/>
      <w:pPr>
        <w:ind w:left="914" w:hanging="188"/>
      </w:pPr>
      <w:rPr>
        <w:rFonts w:hint="default"/>
        <w:lang w:val="vi" w:eastAsia="en-US" w:bidi="ar-SA"/>
      </w:rPr>
    </w:lvl>
    <w:lvl w:ilvl="4">
      <w:numFmt w:val="bullet"/>
      <w:lvlText w:val="•"/>
      <w:lvlJc w:val="left"/>
      <w:pPr>
        <w:ind w:left="1186" w:hanging="188"/>
      </w:pPr>
      <w:rPr>
        <w:rFonts w:hint="default"/>
        <w:lang w:val="vi" w:eastAsia="en-US" w:bidi="ar-SA"/>
      </w:rPr>
    </w:lvl>
    <w:lvl w:ilvl="5">
      <w:numFmt w:val="bullet"/>
      <w:lvlText w:val="•"/>
      <w:lvlJc w:val="left"/>
      <w:pPr>
        <w:ind w:left="1458" w:hanging="188"/>
      </w:pPr>
      <w:rPr>
        <w:rFonts w:hint="default"/>
        <w:lang w:val="vi" w:eastAsia="en-US" w:bidi="ar-SA"/>
      </w:rPr>
    </w:lvl>
    <w:lvl w:ilvl="6">
      <w:numFmt w:val="bullet"/>
      <w:lvlText w:val="•"/>
      <w:lvlJc w:val="left"/>
      <w:pPr>
        <w:ind w:left="1729" w:hanging="188"/>
      </w:pPr>
      <w:rPr>
        <w:rFonts w:hint="default"/>
        <w:lang w:val="vi" w:eastAsia="en-US" w:bidi="ar-SA"/>
      </w:rPr>
    </w:lvl>
    <w:lvl w:ilvl="7">
      <w:numFmt w:val="bullet"/>
      <w:lvlText w:val="•"/>
      <w:lvlJc w:val="left"/>
      <w:pPr>
        <w:ind w:left="2001" w:hanging="188"/>
      </w:pPr>
      <w:rPr>
        <w:rFonts w:hint="default"/>
        <w:lang w:val="vi" w:eastAsia="en-US" w:bidi="ar-SA"/>
      </w:rPr>
    </w:lvl>
    <w:lvl w:ilvl="8">
      <w:numFmt w:val="bullet"/>
      <w:lvlText w:val="•"/>
      <w:lvlJc w:val="left"/>
      <w:pPr>
        <w:ind w:left="2272" w:hanging="188"/>
      </w:pPr>
      <w:rPr>
        <w:rFonts w:hint="default"/>
        <w:lang w:val="vi" w:eastAsia="en-US" w:bidi="ar-SA"/>
      </w:rPr>
    </w:lvl>
  </w:abstractNum>
  <w:abstractNum w:abstractNumId="31" w15:restartNumberingAfterBreak="0">
    <w:nsid w:val="528A3881"/>
    <w:multiLevelType w:val="hybridMultilevel"/>
    <w:tmpl w:val="C778BC2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227" w:hanging="360"/>
      </w:pPr>
      <w:rPr>
        <w:rFonts w:ascii="Courier New" w:hAnsi="Courier New" w:cs="Courier New" w:hint="default"/>
      </w:rPr>
    </w:lvl>
    <w:lvl w:ilvl="2" w:tplc="04090005" w:tentative="1">
      <w:start w:val="1"/>
      <w:numFmt w:val="bullet"/>
      <w:lvlText w:val=""/>
      <w:lvlJc w:val="left"/>
      <w:pPr>
        <w:ind w:left="1947" w:hanging="360"/>
      </w:pPr>
      <w:rPr>
        <w:rFonts w:ascii="Wingdings" w:hAnsi="Wingdings" w:hint="default"/>
      </w:rPr>
    </w:lvl>
    <w:lvl w:ilvl="3" w:tplc="04090001" w:tentative="1">
      <w:start w:val="1"/>
      <w:numFmt w:val="bullet"/>
      <w:lvlText w:val=""/>
      <w:lvlJc w:val="left"/>
      <w:pPr>
        <w:ind w:left="2667" w:hanging="360"/>
      </w:pPr>
      <w:rPr>
        <w:rFonts w:ascii="Symbol" w:hAnsi="Symbol" w:hint="default"/>
      </w:rPr>
    </w:lvl>
    <w:lvl w:ilvl="4" w:tplc="04090003" w:tentative="1">
      <w:start w:val="1"/>
      <w:numFmt w:val="bullet"/>
      <w:lvlText w:val="o"/>
      <w:lvlJc w:val="left"/>
      <w:pPr>
        <w:ind w:left="3387" w:hanging="360"/>
      </w:pPr>
      <w:rPr>
        <w:rFonts w:ascii="Courier New" w:hAnsi="Courier New" w:cs="Courier New" w:hint="default"/>
      </w:rPr>
    </w:lvl>
    <w:lvl w:ilvl="5" w:tplc="04090005" w:tentative="1">
      <w:start w:val="1"/>
      <w:numFmt w:val="bullet"/>
      <w:lvlText w:val=""/>
      <w:lvlJc w:val="left"/>
      <w:pPr>
        <w:ind w:left="4107" w:hanging="360"/>
      </w:pPr>
      <w:rPr>
        <w:rFonts w:ascii="Wingdings" w:hAnsi="Wingdings" w:hint="default"/>
      </w:rPr>
    </w:lvl>
    <w:lvl w:ilvl="6" w:tplc="04090001" w:tentative="1">
      <w:start w:val="1"/>
      <w:numFmt w:val="bullet"/>
      <w:lvlText w:val=""/>
      <w:lvlJc w:val="left"/>
      <w:pPr>
        <w:ind w:left="4827" w:hanging="360"/>
      </w:pPr>
      <w:rPr>
        <w:rFonts w:ascii="Symbol" w:hAnsi="Symbol" w:hint="default"/>
      </w:rPr>
    </w:lvl>
    <w:lvl w:ilvl="7" w:tplc="04090003" w:tentative="1">
      <w:start w:val="1"/>
      <w:numFmt w:val="bullet"/>
      <w:lvlText w:val="o"/>
      <w:lvlJc w:val="left"/>
      <w:pPr>
        <w:ind w:left="5547" w:hanging="360"/>
      </w:pPr>
      <w:rPr>
        <w:rFonts w:ascii="Courier New" w:hAnsi="Courier New" w:cs="Courier New" w:hint="default"/>
      </w:rPr>
    </w:lvl>
    <w:lvl w:ilvl="8" w:tplc="04090005" w:tentative="1">
      <w:start w:val="1"/>
      <w:numFmt w:val="bullet"/>
      <w:lvlText w:val=""/>
      <w:lvlJc w:val="left"/>
      <w:pPr>
        <w:ind w:left="6267" w:hanging="360"/>
      </w:pPr>
      <w:rPr>
        <w:rFonts w:ascii="Wingdings" w:hAnsi="Wingdings" w:hint="default"/>
      </w:rPr>
    </w:lvl>
  </w:abstractNum>
  <w:abstractNum w:abstractNumId="32" w15:restartNumberingAfterBreak="0">
    <w:nsid w:val="56222ADA"/>
    <w:multiLevelType w:val="hybridMultilevel"/>
    <w:tmpl w:val="42EE320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3" w15:restartNumberingAfterBreak="0">
    <w:nsid w:val="57BC167B"/>
    <w:multiLevelType w:val="multilevel"/>
    <w:tmpl w:val="57BC167B"/>
    <w:lvl w:ilvl="0">
      <w:start w:val="1"/>
      <w:numFmt w:val="decimal"/>
      <w:lvlText w:val="%1."/>
      <w:lvlJc w:val="left"/>
      <w:pPr>
        <w:ind w:left="2400" w:hanging="360"/>
      </w:pPr>
    </w:lvl>
    <w:lvl w:ilvl="1">
      <w:start w:val="1"/>
      <w:numFmt w:val="lowerLetter"/>
      <w:lvlText w:val="%2."/>
      <w:lvlJc w:val="left"/>
      <w:pPr>
        <w:ind w:left="3120" w:hanging="360"/>
      </w:pPr>
    </w:lvl>
    <w:lvl w:ilvl="2">
      <w:start w:val="1"/>
      <w:numFmt w:val="lowerRoman"/>
      <w:lvlText w:val="%3."/>
      <w:lvlJc w:val="right"/>
      <w:pPr>
        <w:ind w:left="3840" w:hanging="180"/>
      </w:pPr>
    </w:lvl>
    <w:lvl w:ilvl="3">
      <w:start w:val="1"/>
      <w:numFmt w:val="decimal"/>
      <w:lvlText w:val="%4."/>
      <w:lvlJc w:val="left"/>
      <w:pPr>
        <w:ind w:left="4560" w:hanging="360"/>
      </w:pPr>
    </w:lvl>
    <w:lvl w:ilvl="4">
      <w:start w:val="1"/>
      <w:numFmt w:val="lowerLetter"/>
      <w:lvlText w:val="%5."/>
      <w:lvlJc w:val="left"/>
      <w:pPr>
        <w:ind w:left="5280" w:hanging="360"/>
      </w:pPr>
    </w:lvl>
    <w:lvl w:ilvl="5">
      <w:start w:val="1"/>
      <w:numFmt w:val="lowerRoman"/>
      <w:lvlText w:val="%6."/>
      <w:lvlJc w:val="right"/>
      <w:pPr>
        <w:ind w:left="6000" w:hanging="180"/>
      </w:pPr>
    </w:lvl>
    <w:lvl w:ilvl="6">
      <w:start w:val="1"/>
      <w:numFmt w:val="decimal"/>
      <w:lvlText w:val="%7."/>
      <w:lvlJc w:val="left"/>
      <w:pPr>
        <w:ind w:left="6720" w:hanging="360"/>
      </w:pPr>
    </w:lvl>
    <w:lvl w:ilvl="7">
      <w:start w:val="1"/>
      <w:numFmt w:val="lowerLetter"/>
      <w:lvlText w:val="%8."/>
      <w:lvlJc w:val="left"/>
      <w:pPr>
        <w:ind w:left="7440" w:hanging="360"/>
      </w:pPr>
    </w:lvl>
    <w:lvl w:ilvl="8">
      <w:start w:val="1"/>
      <w:numFmt w:val="lowerRoman"/>
      <w:lvlText w:val="%9."/>
      <w:lvlJc w:val="right"/>
      <w:pPr>
        <w:ind w:left="8160" w:hanging="180"/>
      </w:pPr>
    </w:lvl>
  </w:abstractNum>
  <w:abstractNum w:abstractNumId="34" w15:restartNumberingAfterBreak="0">
    <w:nsid w:val="59665844"/>
    <w:multiLevelType w:val="hybridMultilevel"/>
    <w:tmpl w:val="D30AA1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ADCABA"/>
    <w:multiLevelType w:val="multilevel"/>
    <w:tmpl w:val="59ADCABA"/>
    <w:lvl w:ilvl="0">
      <w:numFmt w:val="bullet"/>
      <w:lvlText w:val="-"/>
      <w:lvlJc w:val="left"/>
      <w:pPr>
        <w:ind w:left="101" w:hanging="195"/>
      </w:pPr>
      <w:rPr>
        <w:rFonts w:ascii="Times New Roman" w:eastAsia="Times New Roman" w:hAnsi="Times New Roman" w:cs="Times New Roman" w:hint="default"/>
        <w:w w:val="99"/>
        <w:sz w:val="26"/>
        <w:szCs w:val="26"/>
        <w:lang w:val="vi" w:eastAsia="en-US" w:bidi="ar-SA"/>
      </w:rPr>
    </w:lvl>
    <w:lvl w:ilvl="1">
      <w:numFmt w:val="bullet"/>
      <w:lvlText w:val="•"/>
      <w:lvlJc w:val="left"/>
      <w:pPr>
        <w:ind w:left="384" w:hanging="195"/>
      </w:pPr>
      <w:rPr>
        <w:rFonts w:hint="default"/>
        <w:lang w:val="vi" w:eastAsia="en-US" w:bidi="ar-SA"/>
      </w:rPr>
    </w:lvl>
    <w:lvl w:ilvl="2">
      <w:numFmt w:val="bullet"/>
      <w:lvlText w:val="•"/>
      <w:lvlJc w:val="left"/>
      <w:pPr>
        <w:ind w:left="669" w:hanging="195"/>
      </w:pPr>
      <w:rPr>
        <w:rFonts w:hint="default"/>
        <w:lang w:val="vi" w:eastAsia="en-US" w:bidi="ar-SA"/>
      </w:rPr>
    </w:lvl>
    <w:lvl w:ilvl="3">
      <w:numFmt w:val="bullet"/>
      <w:lvlText w:val="•"/>
      <w:lvlJc w:val="left"/>
      <w:pPr>
        <w:ind w:left="954" w:hanging="195"/>
      </w:pPr>
      <w:rPr>
        <w:rFonts w:hint="default"/>
        <w:lang w:val="vi" w:eastAsia="en-US" w:bidi="ar-SA"/>
      </w:rPr>
    </w:lvl>
    <w:lvl w:ilvl="4">
      <w:numFmt w:val="bullet"/>
      <w:lvlText w:val="•"/>
      <w:lvlJc w:val="left"/>
      <w:pPr>
        <w:ind w:left="1239" w:hanging="195"/>
      </w:pPr>
      <w:rPr>
        <w:rFonts w:hint="default"/>
        <w:lang w:val="vi" w:eastAsia="en-US" w:bidi="ar-SA"/>
      </w:rPr>
    </w:lvl>
    <w:lvl w:ilvl="5">
      <w:numFmt w:val="bullet"/>
      <w:lvlText w:val="•"/>
      <w:lvlJc w:val="left"/>
      <w:pPr>
        <w:ind w:left="1524" w:hanging="195"/>
      </w:pPr>
      <w:rPr>
        <w:rFonts w:hint="default"/>
        <w:lang w:val="vi" w:eastAsia="en-US" w:bidi="ar-SA"/>
      </w:rPr>
    </w:lvl>
    <w:lvl w:ilvl="6">
      <w:numFmt w:val="bullet"/>
      <w:lvlText w:val="•"/>
      <w:lvlJc w:val="left"/>
      <w:pPr>
        <w:ind w:left="1808" w:hanging="195"/>
      </w:pPr>
      <w:rPr>
        <w:rFonts w:hint="default"/>
        <w:lang w:val="vi" w:eastAsia="en-US" w:bidi="ar-SA"/>
      </w:rPr>
    </w:lvl>
    <w:lvl w:ilvl="7">
      <w:numFmt w:val="bullet"/>
      <w:lvlText w:val="•"/>
      <w:lvlJc w:val="left"/>
      <w:pPr>
        <w:ind w:left="2093" w:hanging="195"/>
      </w:pPr>
      <w:rPr>
        <w:rFonts w:hint="default"/>
        <w:lang w:val="vi" w:eastAsia="en-US" w:bidi="ar-SA"/>
      </w:rPr>
    </w:lvl>
    <w:lvl w:ilvl="8">
      <w:numFmt w:val="bullet"/>
      <w:lvlText w:val="•"/>
      <w:lvlJc w:val="left"/>
      <w:pPr>
        <w:ind w:left="2378" w:hanging="195"/>
      </w:pPr>
      <w:rPr>
        <w:rFonts w:hint="default"/>
        <w:lang w:val="vi" w:eastAsia="en-US" w:bidi="ar-SA"/>
      </w:rPr>
    </w:lvl>
  </w:abstractNum>
  <w:abstractNum w:abstractNumId="36" w15:restartNumberingAfterBreak="0">
    <w:nsid w:val="5A241D34"/>
    <w:multiLevelType w:val="multilevel"/>
    <w:tmpl w:val="5A241D34"/>
    <w:lvl w:ilvl="0">
      <w:numFmt w:val="bullet"/>
      <w:lvlText w:val="-"/>
      <w:lvlJc w:val="left"/>
      <w:pPr>
        <w:ind w:left="102" w:hanging="228"/>
      </w:pPr>
      <w:rPr>
        <w:rFonts w:ascii="Times New Roman" w:eastAsia="Times New Roman" w:hAnsi="Times New Roman" w:cs="Times New Roman" w:hint="default"/>
        <w:w w:val="99"/>
        <w:sz w:val="26"/>
        <w:szCs w:val="26"/>
        <w:lang w:val="vi" w:eastAsia="en-US" w:bidi="ar-SA"/>
      </w:rPr>
    </w:lvl>
    <w:lvl w:ilvl="1">
      <w:numFmt w:val="bullet"/>
      <w:lvlText w:val="•"/>
      <w:lvlJc w:val="left"/>
      <w:pPr>
        <w:ind w:left="371" w:hanging="228"/>
      </w:pPr>
      <w:rPr>
        <w:rFonts w:hint="default"/>
        <w:lang w:val="vi" w:eastAsia="en-US" w:bidi="ar-SA"/>
      </w:rPr>
    </w:lvl>
    <w:lvl w:ilvl="2">
      <w:numFmt w:val="bullet"/>
      <w:lvlText w:val="•"/>
      <w:lvlJc w:val="left"/>
      <w:pPr>
        <w:ind w:left="643" w:hanging="228"/>
      </w:pPr>
      <w:rPr>
        <w:rFonts w:hint="default"/>
        <w:lang w:val="vi" w:eastAsia="en-US" w:bidi="ar-SA"/>
      </w:rPr>
    </w:lvl>
    <w:lvl w:ilvl="3">
      <w:numFmt w:val="bullet"/>
      <w:lvlText w:val="•"/>
      <w:lvlJc w:val="left"/>
      <w:pPr>
        <w:ind w:left="914" w:hanging="228"/>
      </w:pPr>
      <w:rPr>
        <w:rFonts w:hint="default"/>
        <w:lang w:val="vi" w:eastAsia="en-US" w:bidi="ar-SA"/>
      </w:rPr>
    </w:lvl>
    <w:lvl w:ilvl="4">
      <w:numFmt w:val="bullet"/>
      <w:lvlText w:val="•"/>
      <w:lvlJc w:val="left"/>
      <w:pPr>
        <w:ind w:left="1186" w:hanging="228"/>
      </w:pPr>
      <w:rPr>
        <w:rFonts w:hint="default"/>
        <w:lang w:val="vi" w:eastAsia="en-US" w:bidi="ar-SA"/>
      </w:rPr>
    </w:lvl>
    <w:lvl w:ilvl="5">
      <w:numFmt w:val="bullet"/>
      <w:lvlText w:val="•"/>
      <w:lvlJc w:val="left"/>
      <w:pPr>
        <w:ind w:left="1458" w:hanging="228"/>
      </w:pPr>
      <w:rPr>
        <w:rFonts w:hint="default"/>
        <w:lang w:val="vi" w:eastAsia="en-US" w:bidi="ar-SA"/>
      </w:rPr>
    </w:lvl>
    <w:lvl w:ilvl="6">
      <w:numFmt w:val="bullet"/>
      <w:lvlText w:val="•"/>
      <w:lvlJc w:val="left"/>
      <w:pPr>
        <w:ind w:left="1729" w:hanging="228"/>
      </w:pPr>
      <w:rPr>
        <w:rFonts w:hint="default"/>
        <w:lang w:val="vi" w:eastAsia="en-US" w:bidi="ar-SA"/>
      </w:rPr>
    </w:lvl>
    <w:lvl w:ilvl="7">
      <w:numFmt w:val="bullet"/>
      <w:lvlText w:val="•"/>
      <w:lvlJc w:val="left"/>
      <w:pPr>
        <w:ind w:left="2001" w:hanging="228"/>
      </w:pPr>
      <w:rPr>
        <w:rFonts w:hint="default"/>
        <w:lang w:val="vi" w:eastAsia="en-US" w:bidi="ar-SA"/>
      </w:rPr>
    </w:lvl>
    <w:lvl w:ilvl="8">
      <w:numFmt w:val="bullet"/>
      <w:lvlText w:val="•"/>
      <w:lvlJc w:val="left"/>
      <w:pPr>
        <w:ind w:left="2272" w:hanging="228"/>
      </w:pPr>
      <w:rPr>
        <w:rFonts w:hint="default"/>
        <w:lang w:val="vi" w:eastAsia="en-US" w:bidi="ar-SA"/>
      </w:rPr>
    </w:lvl>
  </w:abstractNum>
  <w:abstractNum w:abstractNumId="37" w15:restartNumberingAfterBreak="0">
    <w:nsid w:val="5FE35615"/>
    <w:multiLevelType w:val="hybridMultilevel"/>
    <w:tmpl w:val="65BEAECA"/>
    <w:lvl w:ilvl="0" w:tplc="04090001">
      <w:start w:val="1"/>
      <w:numFmt w:val="bullet"/>
      <w:lvlText w:val=""/>
      <w:lvlJc w:val="left"/>
      <w:pPr>
        <w:ind w:left="1069" w:hanging="360"/>
      </w:pPr>
      <w:rPr>
        <w:rFonts w:ascii="Symbol" w:hAnsi="Symbol" w:hint="default"/>
      </w:rPr>
    </w:lvl>
    <w:lvl w:ilvl="1" w:tplc="04090001">
      <w:start w:val="1"/>
      <w:numFmt w:val="bullet"/>
      <w:lvlText w:val=""/>
      <w:lvlJc w:val="left"/>
      <w:pPr>
        <w:ind w:left="1069" w:hanging="360"/>
      </w:pPr>
      <w:rPr>
        <w:rFonts w:ascii="Symbol" w:hAnsi="Symbol"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8" w15:restartNumberingAfterBreak="0">
    <w:nsid w:val="6259315E"/>
    <w:multiLevelType w:val="hybridMultilevel"/>
    <w:tmpl w:val="26D05C2C"/>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9" w15:restartNumberingAfterBreak="0">
    <w:nsid w:val="6D9F3850"/>
    <w:multiLevelType w:val="multilevel"/>
    <w:tmpl w:val="6D9F3850"/>
    <w:lvl w:ilvl="0">
      <w:start w:val="1"/>
      <w:numFmt w:val="upperRoman"/>
      <w:pStyle w:val="Style1"/>
      <w:lvlText w:val="CHƯƠNG %1."/>
      <w:lvlJc w:val="left"/>
      <w:pPr>
        <w:ind w:left="360" w:hanging="360"/>
      </w:pPr>
      <w:rPr>
        <w:rFonts w:hint="default"/>
      </w:rPr>
    </w:lvl>
    <w:lvl w:ilvl="1">
      <w:start w:val="1"/>
      <w:numFmt w:val="decimal"/>
      <w:pStyle w:val="Style2"/>
      <w:lvlText w:val="%2."/>
      <w:lvlJc w:val="left"/>
      <w:pPr>
        <w:ind w:left="716" w:hanging="432"/>
      </w:pPr>
      <w:rPr>
        <w:rFonts w:hint="default"/>
      </w:rPr>
    </w:lvl>
    <w:lvl w:ilvl="2">
      <w:start w:val="1"/>
      <w:numFmt w:val="decimal"/>
      <w:pStyle w:val="Style3"/>
      <w:lvlText w:val="%2.%3."/>
      <w:lvlJc w:val="left"/>
      <w:pPr>
        <w:ind w:left="1224" w:hanging="504"/>
      </w:pPr>
      <w:rPr>
        <w:rFonts w:hint="default"/>
      </w:rPr>
    </w:lvl>
    <w:lvl w:ilvl="3">
      <w:start w:val="1"/>
      <w:numFmt w:val="decimal"/>
      <w:pStyle w:val="Style4"/>
      <w:lvlText w:val="%2.%3.%4."/>
      <w:lvlJc w:val="left"/>
      <w:pPr>
        <w:ind w:left="1728" w:hanging="648"/>
      </w:pPr>
      <w:rPr>
        <w:rFonts w:hint="default"/>
      </w:rPr>
    </w:lvl>
    <w:lvl w:ilvl="4">
      <w:start w:val="1"/>
      <w:numFmt w:val="decimal"/>
      <w:pStyle w:val="Style5"/>
      <w:lvlText w:val="Bảng %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0" w15:restartNumberingAfterBreak="0">
    <w:nsid w:val="76E209FE"/>
    <w:multiLevelType w:val="multilevel"/>
    <w:tmpl w:val="76E209FE"/>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C5E67F9"/>
    <w:multiLevelType w:val="hybridMultilevel"/>
    <w:tmpl w:val="3366255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2" w15:restartNumberingAfterBreak="0">
    <w:nsid w:val="7D382ECD"/>
    <w:multiLevelType w:val="hybridMultilevel"/>
    <w:tmpl w:val="A18CE506"/>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3" w15:restartNumberingAfterBreak="0">
    <w:nsid w:val="7DDC3B19"/>
    <w:multiLevelType w:val="hybridMultilevel"/>
    <w:tmpl w:val="20C0BF0C"/>
    <w:lvl w:ilvl="0" w:tplc="04090001">
      <w:start w:val="1"/>
      <w:numFmt w:val="bullet"/>
      <w:lvlText w:val=""/>
      <w:lvlJc w:val="left"/>
      <w:pPr>
        <w:ind w:left="3075" w:hanging="360"/>
      </w:pPr>
      <w:rPr>
        <w:rFonts w:ascii="Symbol" w:hAnsi="Symbol" w:hint="default"/>
      </w:rPr>
    </w:lvl>
    <w:lvl w:ilvl="1" w:tplc="04090003" w:tentative="1">
      <w:start w:val="1"/>
      <w:numFmt w:val="bullet"/>
      <w:lvlText w:val="o"/>
      <w:lvlJc w:val="left"/>
      <w:pPr>
        <w:ind w:left="3795" w:hanging="360"/>
      </w:pPr>
      <w:rPr>
        <w:rFonts w:ascii="Courier New" w:hAnsi="Courier New" w:cs="Courier New" w:hint="default"/>
      </w:rPr>
    </w:lvl>
    <w:lvl w:ilvl="2" w:tplc="04090005" w:tentative="1">
      <w:start w:val="1"/>
      <w:numFmt w:val="bullet"/>
      <w:lvlText w:val=""/>
      <w:lvlJc w:val="left"/>
      <w:pPr>
        <w:ind w:left="4515" w:hanging="360"/>
      </w:pPr>
      <w:rPr>
        <w:rFonts w:ascii="Wingdings" w:hAnsi="Wingdings" w:hint="default"/>
      </w:rPr>
    </w:lvl>
    <w:lvl w:ilvl="3" w:tplc="04090001" w:tentative="1">
      <w:start w:val="1"/>
      <w:numFmt w:val="bullet"/>
      <w:lvlText w:val=""/>
      <w:lvlJc w:val="left"/>
      <w:pPr>
        <w:ind w:left="5235" w:hanging="360"/>
      </w:pPr>
      <w:rPr>
        <w:rFonts w:ascii="Symbol" w:hAnsi="Symbol" w:hint="default"/>
      </w:rPr>
    </w:lvl>
    <w:lvl w:ilvl="4" w:tplc="04090003" w:tentative="1">
      <w:start w:val="1"/>
      <w:numFmt w:val="bullet"/>
      <w:lvlText w:val="o"/>
      <w:lvlJc w:val="left"/>
      <w:pPr>
        <w:ind w:left="5955" w:hanging="360"/>
      </w:pPr>
      <w:rPr>
        <w:rFonts w:ascii="Courier New" w:hAnsi="Courier New" w:cs="Courier New" w:hint="default"/>
      </w:rPr>
    </w:lvl>
    <w:lvl w:ilvl="5" w:tplc="04090005" w:tentative="1">
      <w:start w:val="1"/>
      <w:numFmt w:val="bullet"/>
      <w:lvlText w:val=""/>
      <w:lvlJc w:val="left"/>
      <w:pPr>
        <w:ind w:left="6675" w:hanging="360"/>
      </w:pPr>
      <w:rPr>
        <w:rFonts w:ascii="Wingdings" w:hAnsi="Wingdings" w:hint="default"/>
      </w:rPr>
    </w:lvl>
    <w:lvl w:ilvl="6" w:tplc="04090001" w:tentative="1">
      <w:start w:val="1"/>
      <w:numFmt w:val="bullet"/>
      <w:lvlText w:val=""/>
      <w:lvlJc w:val="left"/>
      <w:pPr>
        <w:ind w:left="7395" w:hanging="360"/>
      </w:pPr>
      <w:rPr>
        <w:rFonts w:ascii="Symbol" w:hAnsi="Symbol" w:hint="default"/>
      </w:rPr>
    </w:lvl>
    <w:lvl w:ilvl="7" w:tplc="04090003" w:tentative="1">
      <w:start w:val="1"/>
      <w:numFmt w:val="bullet"/>
      <w:lvlText w:val="o"/>
      <w:lvlJc w:val="left"/>
      <w:pPr>
        <w:ind w:left="8115" w:hanging="360"/>
      </w:pPr>
      <w:rPr>
        <w:rFonts w:ascii="Courier New" w:hAnsi="Courier New" w:cs="Courier New" w:hint="default"/>
      </w:rPr>
    </w:lvl>
    <w:lvl w:ilvl="8" w:tplc="04090005" w:tentative="1">
      <w:start w:val="1"/>
      <w:numFmt w:val="bullet"/>
      <w:lvlText w:val=""/>
      <w:lvlJc w:val="left"/>
      <w:pPr>
        <w:ind w:left="8835" w:hanging="360"/>
      </w:pPr>
      <w:rPr>
        <w:rFonts w:ascii="Wingdings" w:hAnsi="Wingdings" w:hint="default"/>
      </w:rPr>
    </w:lvl>
  </w:abstractNum>
  <w:num w:numId="1" w16cid:durableId="268508209">
    <w:abstractNumId w:val="40"/>
  </w:num>
  <w:num w:numId="2" w16cid:durableId="1444034175">
    <w:abstractNumId w:val="39"/>
  </w:num>
  <w:num w:numId="3" w16cid:durableId="1623220258">
    <w:abstractNumId w:val="33"/>
  </w:num>
  <w:num w:numId="4" w16cid:durableId="1439106616">
    <w:abstractNumId w:val="29"/>
  </w:num>
  <w:num w:numId="5" w16cid:durableId="1508402802">
    <w:abstractNumId w:val="1"/>
  </w:num>
  <w:num w:numId="6" w16cid:durableId="1345783733">
    <w:abstractNumId w:val="4"/>
  </w:num>
  <w:num w:numId="7" w16cid:durableId="445544713">
    <w:abstractNumId w:val="35"/>
  </w:num>
  <w:num w:numId="8" w16cid:durableId="1827089372">
    <w:abstractNumId w:val="3"/>
  </w:num>
  <w:num w:numId="9" w16cid:durableId="522323904">
    <w:abstractNumId w:val="2"/>
  </w:num>
  <w:num w:numId="10" w16cid:durableId="863206487">
    <w:abstractNumId w:val="8"/>
  </w:num>
  <w:num w:numId="11" w16cid:durableId="1373119576">
    <w:abstractNumId w:val="7"/>
  </w:num>
  <w:num w:numId="12" w16cid:durableId="405538192">
    <w:abstractNumId w:val="0"/>
  </w:num>
  <w:num w:numId="13" w16cid:durableId="2127040687">
    <w:abstractNumId w:val="19"/>
  </w:num>
  <w:num w:numId="14" w16cid:durableId="2140413721">
    <w:abstractNumId w:val="36"/>
  </w:num>
  <w:num w:numId="15" w16cid:durableId="914974701">
    <w:abstractNumId w:val="30"/>
  </w:num>
  <w:num w:numId="16" w16cid:durableId="620502">
    <w:abstractNumId w:val="6"/>
  </w:num>
  <w:num w:numId="17" w16cid:durableId="101925787">
    <w:abstractNumId w:val="5"/>
  </w:num>
  <w:num w:numId="18" w16cid:durableId="2046977814">
    <w:abstractNumId w:val="38"/>
  </w:num>
  <w:num w:numId="19" w16cid:durableId="2068995333">
    <w:abstractNumId w:val="27"/>
  </w:num>
  <w:num w:numId="20" w16cid:durableId="803040028">
    <w:abstractNumId w:val="41"/>
  </w:num>
  <w:num w:numId="21" w16cid:durableId="1453750520">
    <w:abstractNumId w:val="9"/>
  </w:num>
  <w:num w:numId="22" w16cid:durableId="810950621">
    <w:abstractNumId w:val="25"/>
  </w:num>
  <w:num w:numId="23" w16cid:durableId="173955690">
    <w:abstractNumId w:val="23"/>
  </w:num>
  <w:num w:numId="24" w16cid:durableId="2022079773">
    <w:abstractNumId w:val="42"/>
  </w:num>
  <w:num w:numId="25" w16cid:durableId="1063649391">
    <w:abstractNumId w:val="31"/>
  </w:num>
  <w:num w:numId="26" w16cid:durableId="1204249846">
    <w:abstractNumId w:val="20"/>
  </w:num>
  <w:num w:numId="27" w16cid:durableId="2045402419">
    <w:abstractNumId w:val="12"/>
  </w:num>
  <w:num w:numId="28" w16cid:durableId="894513153">
    <w:abstractNumId w:val="16"/>
  </w:num>
  <w:num w:numId="29" w16cid:durableId="367029005">
    <w:abstractNumId w:val="32"/>
  </w:num>
  <w:num w:numId="30" w16cid:durableId="2018727039">
    <w:abstractNumId w:val="11"/>
  </w:num>
  <w:num w:numId="31" w16cid:durableId="676927634">
    <w:abstractNumId w:val="22"/>
  </w:num>
  <w:num w:numId="32" w16cid:durableId="863447676">
    <w:abstractNumId w:val="37"/>
  </w:num>
  <w:num w:numId="33" w16cid:durableId="1159887305">
    <w:abstractNumId w:val="10"/>
  </w:num>
  <w:num w:numId="34" w16cid:durableId="477037123">
    <w:abstractNumId w:val="14"/>
  </w:num>
  <w:num w:numId="35" w16cid:durableId="283541035">
    <w:abstractNumId w:val="26"/>
  </w:num>
  <w:num w:numId="36" w16cid:durableId="601837308">
    <w:abstractNumId w:val="17"/>
  </w:num>
  <w:num w:numId="37" w16cid:durableId="1795320574">
    <w:abstractNumId w:val="15"/>
  </w:num>
  <w:num w:numId="38" w16cid:durableId="1793480801">
    <w:abstractNumId w:val="24"/>
  </w:num>
  <w:num w:numId="39" w16cid:durableId="1653824245">
    <w:abstractNumId w:val="43"/>
  </w:num>
  <w:num w:numId="40" w16cid:durableId="1076366003">
    <w:abstractNumId w:val="28"/>
  </w:num>
  <w:num w:numId="41" w16cid:durableId="740299387">
    <w:abstractNumId w:val="21"/>
  </w:num>
  <w:num w:numId="42" w16cid:durableId="30807943">
    <w:abstractNumId w:val="34"/>
  </w:num>
  <w:num w:numId="43" w16cid:durableId="1015620478">
    <w:abstractNumId w:val="18"/>
  </w:num>
  <w:num w:numId="44" w16cid:durableId="9323245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EDA1501"/>
    <w:rsid w:val="0000480C"/>
    <w:rsid w:val="00020FBB"/>
    <w:rsid w:val="00022C3B"/>
    <w:rsid w:val="000614BB"/>
    <w:rsid w:val="00085AD6"/>
    <w:rsid w:val="000E3368"/>
    <w:rsid w:val="00121BCC"/>
    <w:rsid w:val="00161A1C"/>
    <w:rsid w:val="00175631"/>
    <w:rsid w:val="00177609"/>
    <w:rsid w:val="00177C49"/>
    <w:rsid w:val="00185A92"/>
    <w:rsid w:val="001B0EDC"/>
    <w:rsid w:val="00214D5C"/>
    <w:rsid w:val="00233F4A"/>
    <w:rsid w:val="00260708"/>
    <w:rsid w:val="002966DD"/>
    <w:rsid w:val="002D1D52"/>
    <w:rsid w:val="002D62AE"/>
    <w:rsid w:val="002E59A1"/>
    <w:rsid w:val="00300C2C"/>
    <w:rsid w:val="00336DD8"/>
    <w:rsid w:val="0035022D"/>
    <w:rsid w:val="00355E86"/>
    <w:rsid w:val="00367720"/>
    <w:rsid w:val="003761C8"/>
    <w:rsid w:val="0048439E"/>
    <w:rsid w:val="004B1C26"/>
    <w:rsid w:val="004C3EE1"/>
    <w:rsid w:val="004D3A97"/>
    <w:rsid w:val="004E1621"/>
    <w:rsid w:val="00520140"/>
    <w:rsid w:val="00541A73"/>
    <w:rsid w:val="005442F8"/>
    <w:rsid w:val="00574E0C"/>
    <w:rsid w:val="0059488E"/>
    <w:rsid w:val="005C66BC"/>
    <w:rsid w:val="00605000"/>
    <w:rsid w:val="00610535"/>
    <w:rsid w:val="00627F8D"/>
    <w:rsid w:val="006B0324"/>
    <w:rsid w:val="006D7E50"/>
    <w:rsid w:val="00794C7D"/>
    <w:rsid w:val="00852C62"/>
    <w:rsid w:val="00854D55"/>
    <w:rsid w:val="00870A7C"/>
    <w:rsid w:val="008E1364"/>
    <w:rsid w:val="00904581"/>
    <w:rsid w:val="00923B13"/>
    <w:rsid w:val="00946C72"/>
    <w:rsid w:val="0095605E"/>
    <w:rsid w:val="0096592A"/>
    <w:rsid w:val="009B6CBE"/>
    <w:rsid w:val="009D0791"/>
    <w:rsid w:val="009D423F"/>
    <w:rsid w:val="009E7B14"/>
    <w:rsid w:val="00A26A4F"/>
    <w:rsid w:val="00A320D2"/>
    <w:rsid w:val="00A53F6D"/>
    <w:rsid w:val="00A93742"/>
    <w:rsid w:val="00A9481C"/>
    <w:rsid w:val="00AA06E0"/>
    <w:rsid w:val="00AF5CA4"/>
    <w:rsid w:val="00B01651"/>
    <w:rsid w:val="00B141EB"/>
    <w:rsid w:val="00B60DA1"/>
    <w:rsid w:val="00BC233A"/>
    <w:rsid w:val="00BC40A9"/>
    <w:rsid w:val="00BD4411"/>
    <w:rsid w:val="00BD5D93"/>
    <w:rsid w:val="00C31F17"/>
    <w:rsid w:val="00C34C2D"/>
    <w:rsid w:val="00C470A8"/>
    <w:rsid w:val="00C501BD"/>
    <w:rsid w:val="00C61120"/>
    <w:rsid w:val="00C81FA2"/>
    <w:rsid w:val="00D2095A"/>
    <w:rsid w:val="00D25D5D"/>
    <w:rsid w:val="00D51A15"/>
    <w:rsid w:val="00D60104"/>
    <w:rsid w:val="00D90D0E"/>
    <w:rsid w:val="00DA0190"/>
    <w:rsid w:val="00DD3C20"/>
    <w:rsid w:val="00E008B6"/>
    <w:rsid w:val="00E1168D"/>
    <w:rsid w:val="00E464E2"/>
    <w:rsid w:val="00E556DF"/>
    <w:rsid w:val="00E65CED"/>
    <w:rsid w:val="00E7752A"/>
    <w:rsid w:val="00E82661"/>
    <w:rsid w:val="00E9019F"/>
    <w:rsid w:val="00EB6124"/>
    <w:rsid w:val="00EE0559"/>
    <w:rsid w:val="00EE3CBA"/>
    <w:rsid w:val="00F12B53"/>
    <w:rsid w:val="00FA4D42"/>
    <w:rsid w:val="00FA531C"/>
    <w:rsid w:val="00FD78B1"/>
    <w:rsid w:val="00FE0DF8"/>
    <w:rsid w:val="00FE74AC"/>
    <w:rsid w:val="00FF113F"/>
    <w:rsid w:val="01BE3961"/>
    <w:rsid w:val="090A6CDD"/>
    <w:rsid w:val="0A0B43EA"/>
    <w:rsid w:val="0C934C20"/>
    <w:rsid w:val="0D8051DB"/>
    <w:rsid w:val="11F51275"/>
    <w:rsid w:val="198638F7"/>
    <w:rsid w:val="1C82022E"/>
    <w:rsid w:val="1DB309E9"/>
    <w:rsid w:val="28BA0508"/>
    <w:rsid w:val="2CD53AD9"/>
    <w:rsid w:val="2E831199"/>
    <w:rsid w:val="30A50622"/>
    <w:rsid w:val="383445D0"/>
    <w:rsid w:val="3EDA1501"/>
    <w:rsid w:val="3FFC2E90"/>
    <w:rsid w:val="40306939"/>
    <w:rsid w:val="4549021F"/>
    <w:rsid w:val="47933E87"/>
    <w:rsid w:val="493E2FA5"/>
    <w:rsid w:val="4D2C5F0E"/>
    <w:rsid w:val="4E0E1120"/>
    <w:rsid w:val="513A5C8F"/>
    <w:rsid w:val="520034BE"/>
    <w:rsid w:val="54E676C4"/>
    <w:rsid w:val="554914B0"/>
    <w:rsid w:val="57E86E9C"/>
    <w:rsid w:val="5B9B3D86"/>
    <w:rsid w:val="62AA4CB5"/>
    <w:rsid w:val="73555F51"/>
    <w:rsid w:val="7B1D67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851FA3E"/>
  <w15:docId w15:val="{4C10458A-581E-4D50-A8A0-D0AB0B96D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uiPriority="9"/>
    <w:lsdException w:name="heading 2" w:uiPriority="9" w:unhideWhenUsed="1" w:qFormat="1"/>
    <w:lsdException w:name="heading 3" w:uiPriority="9"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toc 4" w:uiPriority="39" w:qFormat="1"/>
    <w:lsdException w:name="header" w:uiPriority="99"/>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unhideWhenUsed="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20D2"/>
    <w:pPr>
      <w:spacing w:after="160" w:line="360" w:lineRule="auto"/>
      <w:jc w:val="both"/>
    </w:pPr>
    <w:rPr>
      <w:rFonts w:ascii="Times New Roman" w:hAnsi="Times New Roman"/>
      <w:sz w:val="26"/>
      <w:szCs w:val="22"/>
    </w:rPr>
  </w:style>
  <w:style w:type="paragraph" w:styleId="Heading1">
    <w:name w:val="heading 1"/>
    <w:basedOn w:val="Normal"/>
    <w:next w:val="Normal"/>
    <w:uiPriority w:val="9"/>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uiPriority w:val="9"/>
    <w:unhideWhenUsed/>
    <w:qFormat/>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uiPriority w:val="9"/>
    <w:unhideWhenUsed/>
    <w:pPr>
      <w:keepNext/>
      <w:keepLines/>
      <w:numPr>
        <w:ilvl w:val="2"/>
        <w:numId w:val="1"/>
      </w:numPr>
      <w:spacing w:before="40" w:after="0"/>
      <w:outlineLvl w:val="2"/>
    </w:pPr>
    <w:rPr>
      <w:rFonts w:eastAsiaTheme="majorEastAsia" w:cstheme="majorBidi"/>
      <w:b/>
      <w:color w:val="1F4E79" w:themeColor="accent1" w:themeShade="80"/>
      <w:szCs w:val="24"/>
    </w:rPr>
  </w:style>
  <w:style w:type="paragraph" w:styleId="Heading4">
    <w:name w:val="heading 4"/>
    <w:basedOn w:val="Normal"/>
    <w:next w:val="Normal"/>
    <w:link w:val="Heading4Char"/>
    <w:unhideWhenUsed/>
    <w:qFormat/>
    <w:rsid w:val="0061053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Cs w:val="2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unhideWhenUsed/>
    <w:qFormat/>
    <w:pPr>
      <w:spacing w:beforeAutospacing="1" w:afterAutospacing="1"/>
    </w:pPr>
    <w:rPr>
      <w:rFonts w:cs="Times New Roman"/>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rPr>
      <w:b/>
      <w:color w:val="9A0000"/>
    </w:rPr>
  </w:style>
  <w:style w:type="paragraph" w:styleId="TOC2">
    <w:name w:val="toc 2"/>
    <w:basedOn w:val="Normal"/>
    <w:next w:val="Normal"/>
    <w:uiPriority w:val="39"/>
    <w:unhideWhenUsed/>
    <w:qFormat/>
    <w:pPr>
      <w:spacing w:after="100"/>
      <w:ind w:left="260"/>
    </w:pPr>
    <w:rPr>
      <w:b/>
      <w:color w:val="222A35" w:themeColor="text2" w:themeShade="80"/>
    </w:rPr>
  </w:style>
  <w:style w:type="paragraph" w:styleId="TOC3">
    <w:name w:val="toc 3"/>
    <w:basedOn w:val="Normal"/>
    <w:next w:val="Normal"/>
    <w:uiPriority w:val="39"/>
    <w:unhideWhenUsed/>
    <w:qFormat/>
    <w:pPr>
      <w:spacing w:after="100"/>
      <w:ind w:left="520"/>
    </w:pPr>
    <w:rPr>
      <w:color w:val="222A35" w:themeColor="text2" w:themeShade="80"/>
    </w:rPr>
  </w:style>
  <w:style w:type="paragraph" w:styleId="TOC4">
    <w:name w:val="toc 4"/>
    <w:basedOn w:val="Normal"/>
    <w:next w:val="Normal"/>
    <w:uiPriority w:val="39"/>
    <w:qFormat/>
    <w:pPr>
      <w:spacing w:after="100"/>
      <w:ind w:left="780"/>
    </w:pPr>
  </w:style>
  <w:style w:type="paragraph" w:styleId="ListParagraph">
    <w:name w:val="List Paragraph"/>
    <w:basedOn w:val="Normal"/>
    <w:link w:val="ListParagraphChar"/>
    <w:uiPriority w:val="34"/>
    <w:qFormat/>
    <w:pPr>
      <w:ind w:left="720"/>
      <w:contextualSpacing/>
    </w:pPr>
  </w:style>
  <w:style w:type="paragraph" w:customStyle="1" w:styleId="TableParagraph">
    <w:name w:val="Table Paragraph"/>
    <w:basedOn w:val="Normal"/>
    <w:uiPriority w:val="1"/>
    <w:qFormat/>
    <w:pPr>
      <w:spacing w:before="2"/>
      <w:ind w:left="107"/>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customStyle="1" w:styleId="Style1">
    <w:name w:val="Style1"/>
    <w:basedOn w:val="ListParagraph"/>
    <w:link w:val="Style1Char"/>
    <w:qFormat/>
    <w:pPr>
      <w:numPr>
        <w:numId w:val="2"/>
      </w:numPr>
      <w:spacing w:line="276" w:lineRule="auto"/>
      <w:jc w:val="center"/>
      <w:outlineLvl w:val="0"/>
    </w:pPr>
    <w:rPr>
      <w:b/>
      <w:sz w:val="32"/>
    </w:rPr>
  </w:style>
  <w:style w:type="paragraph" w:customStyle="1" w:styleId="Style2">
    <w:name w:val="Style2"/>
    <w:basedOn w:val="ListParagraph"/>
    <w:link w:val="Style2Char"/>
    <w:qFormat/>
    <w:pPr>
      <w:numPr>
        <w:ilvl w:val="1"/>
        <w:numId w:val="2"/>
      </w:numPr>
      <w:spacing w:line="276" w:lineRule="auto"/>
      <w:ind w:left="858"/>
      <w:outlineLvl w:val="1"/>
    </w:pPr>
    <w:rPr>
      <w:b/>
    </w:rPr>
  </w:style>
  <w:style w:type="character" w:customStyle="1" w:styleId="ListParagraphChar">
    <w:name w:val="List Paragraph Char"/>
    <w:basedOn w:val="DefaultParagraphFont"/>
    <w:link w:val="ListParagraph"/>
    <w:uiPriority w:val="34"/>
    <w:rPr>
      <w:rFonts w:ascii="Times New Roman" w:hAnsi="Times New Roman"/>
      <w:sz w:val="26"/>
      <w:szCs w:val="22"/>
    </w:rPr>
  </w:style>
  <w:style w:type="character" w:customStyle="1" w:styleId="Style1Char">
    <w:name w:val="Style1 Char"/>
    <w:basedOn w:val="ListParagraphChar"/>
    <w:link w:val="Style1"/>
    <w:rPr>
      <w:rFonts w:ascii="Times New Roman" w:hAnsi="Times New Roman"/>
      <w:b/>
      <w:sz w:val="32"/>
      <w:szCs w:val="22"/>
    </w:rPr>
  </w:style>
  <w:style w:type="paragraph" w:customStyle="1" w:styleId="Style3">
    <w:name w:val="Style3"/>
    <w:basedOn w:val="ListParagraph"/>
    <w:link w:val="Style3Char"/>
    <w:qFormat/>
    <w:pPr>
      <w:numPr>
        <w:ilvl w:val="2"/>
        <w:numId w:val="2"/>
      </w:numPr>
      <w:spacing w:line="276" w:lineRule="auto"/>
      <w:outlineLvl w:val="2"/>
    </w:pPr>
    <w:rPr>
      <w:b/>
    </w:rPr>
  </w:style>
  <w:style w:type="character" w:customStyle="1" w:styleId="Style2Char">
    <w:name w:val="Style2 Char"/>
    <w:basedOn w:val="ListParagraphChar"/>
    <w:link w:val="Style2"/>
    <w:rPr>
      <w:rFonts w:ascii="Times New Roman" w:hAnsi="Times New Roman"/>
      <w:b/>
      <w:sz w:val="26"/>
      <w:szCs w:val="22"/>
    </w:rPr>
  </w:style>
  <w:style w:type="paragraph" w:customStyle="1" w:styleId="Style4">
    <w:name w:val="Style4"/>
    <w:basedOn w:val="ListParagraph"/>
    <w:link w:val="Style4Char"/>
    <w:qFormat/>
    <w:pPr>
      <w:numPr>
        <w:ilvl w:val="3"/>
        <w:numId w:val="2"/>
      </w:numPr>
      <w:spacing w:line="276" w:lineRule="auto"/>
      <w:outlineLvl w:val="3"/>
    </w:pPr>
    <w:rPr>
      <w:b/>
    </w:rPr>
  </w:style>
  <w:style w:type="character" w:customStyle="1" w:styleId="Style3Char">
    <w:name w:val="Style3 Char"/>
    <w:basedOn w:val="ListParagraphChar"/>
    <w:link w:val="Style3"/>
    <w:qFormat/>
    <w:rPr>
      <w:rFonts w:ascii="Times New Roman" w:hAnsi="Times New Roman"/>
      <w:b/>
      <w:sz w:val="26"/>
      <w:szCs w:val="22"/>
    </w:rPr>
  </w:style>
  <w:style w:type="paragraph" w:customStyle="1" w:styleId="Style5">
    <w:name w:val="Style5"/>
    <w:basedOn w:val="ListParagraph"/>
    <w:link w:val="Style5Char"/>
    <w:qFormat/>
    <w:pPr>
      <w:numPr>
        <w:ilvl w:val="4"/>
        <w:numId w:val="2"/>
      </w:numPr>
      <w:outlineLvl w:val="4"/>
    </w:pPr>
    <w:rPr>
      <w:b/>
    </w:rPr>
  </w:style>
  <w:style w:type="character" w:customStyle="1" w:styleId="Style4Char">
    <w:name w:val="Style4 Char"/>
    <w:basedOn w:val="ListParagraphChar"/>
    <w:link w:val="Style4"/>
    <w:rPr>
      <w:rFonts w:ascii="Times New Roman" w:hAnsi="Times New Roman"/>
      <w:b/>
      <w:sz w:val="26"/>
      <w:szCs w:val="22"/>
    </w:rPr>
  </w:style>
  <w:style w:type="paragraph" w:customStyle="1" w:styleId="Mai">
    <w:name w:val="Mai"/>
    <w:basedOn w:val="ListParagraph"/>
    <w:link w:val="MaiChar"/>
    <w:qFormat/>
    <w:pPr>
      <w:spacing w:line="276" w:lineRule="auto"/>
      <w:ind w:left="0"/>
      <w:jc w:val="center"/>
      <w:outlineLvl w:val="0"/>
    </w:pPr>
    <w:rPr>
      <w:b/>
      <w:bCs/>
      <w:sz w:val="40"/>
      <w:szCs w:val="40"/>
    </w:rPr>
  </w:style>
  <w:style w:type="character" w:customStyle="1" w:styleId="Style5Char">
    <w:name w:val="Style5 Char"/>
    <w:basedOn w:val="ListParagraphChar"/>
    <w:link w:val="Style5"/>
    <w:qFormat/>
    <w:rPr>
      <w:rFonts w:ascii="Times New Roman" w:hAnsi="Times New Roman"/>
      <w:b/>
      <w:sz w:val="26"/>
      <w:szCs w:val="22"/>
    </w:rPr>
  </w:style>
  <w:style w:type="paragraph" w:customStyle="1" w:styleId="Style6">
    <w:name w:val="Style6"/>
    <w:basedOn w:val="Normal"/>
    <w:link w:val="Style6Char"/>
    <w:qFormat/>
    <w:pPr>
      <w:spacing w:line="276" w:lineRule="auto"/>
      <w:jc w:val="center"/>
      <w:outlineLvl w:val="3"/>
    </w:pPr>
  </w:style>
  <w:style w:type="character" w:customStyle="1" w:styleId="MaiChar">
    <w:name w:val="Mai Char"/>
    <w:basedOn w:val="ListParagraphChar"/>
    <w:link w:val="Mai"/>
    <w:rPr>
      <w:rFonts w:ascii="Times New Roman" w:hAnsi="Times New Roman"/>
      <w:b/>
      <w:bCs/>
      <w:sz w:val="40"/>
      <w:szCs w:val="40"/>
    </w:rPr>
  </w:style>
  <w:style w:type="character" w:customStyle="1" w:styleId="Style6Char">
    <w:name w:val="Style6 Char"/>
    <w:basedOn w:val="DefaultParagraphFont"/>
    <w:link w:val="Style6"/>
    <w:qFormat/>
    <w:rPr>
      <w:rFonts w:ascii="Times New Roman" w:hAnsi="Times New Roman"/>
      <w:sz w:val="26"/>
      <w:szCs w:val="22"/>
    </w:rPr>
  </w:style>
  <w:style w:type="paragraph" w:customStyle="1" w:styleId="Style7">
    <w:name w:val="Style7"/>
    <w:basedOn w:val="Normal"/>
    <w:link w:val="Style7Char"/>
    <w:qFormat/>
    <w:pPr>
      <w:spacing w:line="276" w:lineRule="auto"/>
      <w:jc w:val="center"/>
      <w:outlineLvl w:val="2"/>
    </w:pPr>
    <w:rPr>
      <w:b/>
      <w:bCs/>
    </w:rPr>
  </w:style>
  <w:style w:type="character" w:customStyle="1" w:styleId="Style7Char">
    <w:name w:val="Style7 Char"/>
    <w:basedOn w:val="DefaultParagraphFont"/>
    <w:link w:val="Style7"/>
    <w:rPr>
      <w:rFonts w:ascii="Times New Roman" w:hAnsi="Times New Roman"/>
      <w:b/>
      <w:bCs/>
      <w:sz w:val="26"/>
      <w:szCs w:val="22"/>
    </w:rPr>
  </w:style>
  <w:style w:type="paragraph" w:styleId="Header">
    <w:name w:val="header"/>
    <w:basedOn w:val="Normal"/>
    <w:link w:val="HeaderChar"/>
    <w:uiPriority w:val="99"/>
    <w:unhideWhenUsed/>
    <w:rsid w:val="00B60DA1"/>
    <w:pPr>
      <w:tabs>
        <w:tab w:val="center" w:pos="4680"/>
        <w:tab w:val="right" w:pos="9360"/>
      </w:tabs>
      <w:spacing w:after="0" w:line="240" w:lineRule="auto"/>
      <w:jc w:val="left"/>
    </w:pPr>
    <w:rPr>
      <w:rFonts w:asciiTheme="minorHAnsi" w:hAnsiTheme="minorHAnsi"/>
      <w:sz w:val="22"/>
    </w:rPr>
  </w:style>
  <w:style w:type="character" w:customStyle="1" w:styleId="HeaderChar">
    <w:name w:val="Header Char"/>
    <w:basedOn w:val="DefaultParagraphFont"/>
    <w:link w:val="Header"/>
    <w:uiPriority w:val="99"/>
    <w:rsid w:val="00B60DA1"/>
    <w:rPr>
      <w:sz w:val="22"/>
      <w:szCs w:val="22"/>
    </w:rPr>
  </w:style>
  <w:style w:type="paragraph" w:styleId="BalloonText">
    <w:name w:val="Balloon Text"/>
    <w:basedOn w:val="Normal"/>
    <w:link w:val="BalloonTextChar"/>
    <w:rsid w:val="00FF11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F113F"/>
    <w:rPr>
      <w:rFonts w:ascii="Tahoma" w:hAnsi="Tahoma" w:cs="Tahoma"/>
      <w:sz w:val="16"/>
      <w:szCs w:val="16"/>
    </w:rPr>
  </w:style>
  <w:style w:type="character" w:customStyle="1" w:styleId="fontstyle01">
    <w:name w:val="fontstyle01"/>
    <w:basedOn w:val="DefaultParagraphFont"/>
    <w:rsid w:val="00177609"/>
    <w:rPr>
      <w:rFonts w:ascii="Arial" w:hAnsi="Arial" w:cs="Arial" w:hint="default"/>
      <w:b w:val="0"/>
      <w:bCs w:val="0"/>
      <w:i w:val="0"/>
      <w:iCs w:val="0"/>
      <w:color w:val="404040"/>
      <w:sz w:val="52"/>
      <w:szCs w:val="52"/>
    </w:rPr>
  </w:style>
  <w:style w:type="character" w:customStyle="1" w:styleId="Heading4Char">
    <w:name w:val="Heading 4 Char"/>
    <w:basedOn w:val="DefaultParagraphFont"/>
    <w:link w:val="Heading4"/>
    <w:rsid w:val="00610535"/>
    <w:rPr>
      <w:rFonts w:asciiTheme="majorHAnsi" w:eastAsiaTheme="majorEastAsia" w:hAnsiTheme="majorHAnsi" w:cstheme="majorBidi"/>
      <w:b/>
      <w:bCs/>
      <w:i/>
      <w:iCs/>
      <w:color w:val="5B9BD5" w:themeColor="accent1"/>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432699">
      <w:bodyDiv w:val="1"/>
      <w:marLeft w:val="0"/>
      <w:marRight w:val="0"/>
      <w:marTop w:val="0"/>
      <w:marBottom w:val="0"/>
      <w:divBdr>
        <w:top w:val="none" w:sz="0" w:space="0" w:color="auto"/>
        <w:left w:val="none" w:sz="0" w:space="0" w:color="auto"/>
        <w:bottom w:val="none" w:sz="0" w:space="0" w:color="auto"/>
        <w:right w:val="none" w:sz="0" w:space="0" w:color="auto"/>
      </w:divBdr>
    </w:div>
    <w:div w:id="1730378298">
      <w:bodyDiv w:val="1"/>
      <w:marLeft w:val="0"/>
      <w:marRight w:val="0"/>
      <w:marTop w:val="0"/>
      <w:marBottom w:val="0"/>
      <w:divBdr>
        <w:top w:val="none" w:sz="0" w:space="0" w:color="auto"/>
        <w:left w:val="none" w:sz="0" w:space="0" w:color="auto"/>
        <w:bottom w:val="none" w:sz="0" w:space="0" w:color="auto"/>
        <w:right w:val="none" w:sz="0" w:space="0" w:color="auto"/>
      </w:divBdr>
    </w:div>
    <w:div w:id="1782727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451295B0-4F0F-45B0-AB7E-E7C21B992D1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31</Pages>
  <Words>3294</Words>
  <Characters>18779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google1581086579</dc:creator>
  <cp:lastModifiedBy>Nguyễn Thành Luân</cp:lastModifiedBy>
  <cp:revision>48</cp:revision>
  <dcterms:created xsi:type="dcterms:W3CDTF">2021-10-25T07:23:00Z</dcterms:created>
  <dcterms:modified xsi:type="dcterms:W3CDTF">2024-10-03T09:12:00Z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1033-11.2.0.9889</vt:lpwstr>
  </property>
</Properties>
</file>